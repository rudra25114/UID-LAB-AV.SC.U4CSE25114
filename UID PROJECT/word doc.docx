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0CF46">
      <w:pPr>
        <w:pStyle w:val="36"/>
        <w:jc w:val="center"/>
      </w:pPr>
      <w:r>
        <w:t>WhatsApp Web Clone Project Documentation</w:t>
      </w:r>
    </w:p>
    <w:p w14:paraId="7CA89733">
      <w:r>
        <w:t>Student Name: J. Rudra Teja</w:t>
      </w:r>
      <w:r>
        <w:br w:type="textWrapping"/>
      </w:r>
      <w:r>
        <w:t>Admin No: AV.SC.U4CSE25114</w:t>
      </w:r>
      <w:r>
        <w:br w:type="textWrapping"/>
      </w:r>
      <w:r>
        <w:t>Project: WhatsApp Web Clone using HTML, CSS and JavaScript</w:t>
      </w:r>
    </w:p>
    <w:p w14:paraId="6B75F3C6">
      <w:pPr>
        <w:pStyle w:val="2"/>
      </w:pPr>
      <w:r>
        <w:t>1. Project Overview</w:t>
      </w:r>
    </w:p>
    <w:p w14:paraId="62CD9656">
      <w:r>
        <w:t>This project is a front-end WhatsApp Web Clone developed using HTML, CSS, and JavaScript. The application simulates the user interface and basic functionality of WhatsApp Web, including chat lists, message windows, group chats, search functionality, filters, typing indicators, automatic replies, and responsive design.</w:t>
      </w:r>
    </w:p>
    <w:p w14:paraId="57F69F15">
      <w:pPr>
        <w:pStyle w:val="2"/>
      </w:pPr>
      <w:r>
        <w:t>2. Objectives</w:t>
      </w:r>
    </w:p>
    <w:p w14:paraId="63F1096C">
      <w:r>
        <w:t>- Recreate the WhatsApp Web user interface.</w:t>
      </w:r>
      <w:r>
        <w:br w:type="textWrapping"/>
      </w:r>
      <w:r>
        <w:t>- Implement chat navigation and messaging features.</w:t>
      </w:r>
      <w:r>
        <w:br w:type="textWrapping"/>
      </w:r>
      <w:r>
        <w:t>- Demonstrate DOM manipulation using JavaScript.</w:t>
      </w:r>
      <w:r>
        <w:br w:type="textWrapping"/>
      </w:r>
      <w:r>
        <w:t>- Apply responsive web design principles.</w:t>
      </w:r>
      <w:r>
        <w:br w:type="textWrapping"/>
      </w:r>
      <w:r>
        <w:t>- Simulate real-time messaging behavior.</w:t>
      </w:r>
    </w:p>
    <w:p w14:paraId="5B56C2EC">
      <w:pPr>
        <w:pStyle w:val="2"/>
      </w:pPr>
      <w:r>
        <w:t>3. Technologies Used</w:t>
      </w:r>
    </w:p>
    <w:p w14:paraId="038CAB24">
      <w:r>
        <w:t>HTML5 – Structure of the application.</w:t>
      </w:r>
      <w:r>
        <w:br w:type="textWrapping"/>
      </w:r>
      <w:r>
        <w:t>CSS3 – Styling, layout, animations and responsiveness.</w:t>
      </w:r>
      <w:r>
        <w:br w:type="textWrapping"/>
      </w:r>
      <w:r>
        <w:t>JavaScript – Dynamic behavior, chat rendering and interactions.</w:t>
      </w:r>
      <w:r>
        <w:br w:type="textWrapping"/>
      </w:r>
      <w:r>
        <w:t>Tabler Icons CDN – Icons used throughout the interface.</w:t>
      </w:r>
    </w:p>
    <w:p w14:paraId="5F556A16">
      <w:pPr>
        <w:pStyle w:val="2"/>
      </w:pPr>
      <w:r>
        <w:t>4. HTML Structure</w:t>
      </w:r>
    </w:p>
    <w:p w14:paraId="2FB3AB8E">
      <w:r>
        <w:t>The HTML section contains the overall structure of the application:</w:t>
      </w:r>
      <w:r>
        <w:br w:type="textWrapping"/>
      </w:r>
      <w:r>
        <w:t>• Sidebar containing profile section, search bar, filters and chat list.</w:t>
      </w:r>
      <w:r>
        <w:br w:type="textWrapping"/>
      </w:r>
      <w:r>
        <w:t>• Main panel displaying chat messages.</w:t>
      </w:r>
      <w:r>
        <w:br w:type="textWrapping"/>
      </w:r>
      <w:r>
        <w:t>• Message input area.</w:t>
      </w:r>
      <w:r>
        <w:br w:type="textWrapping"/>
      </w:r>
      <w:r>
        <w:t>• Dynamic content containers updated through JavaScript.</w:t>
      </w:r>
    </w:p>
    <w:p w14:paraId="357C6ED1">
      <w:pPr>
        <w:pStyle w:val="2"/>
      </w:pPr>
      <w:r>
        <w:t>5. CSS Design Features</w:t>
      </w:r>
    </w:p>
    <w:p w14:paraId="653975E3">
      <w:r>
        <w:t>The CSS section provides:</w:t>
      </w:r>
      <w:r>
        <w:br w:type="textWrapping"/>
      </w:r>
      <w:r>
        <w:t>• Dark theme similar to WhatsApp Web.</w:t>
      </w:r>
      <w:r>
        <w:br w:type="textWrapping"/>
      </w:r>
      <w:r>
        <w:t>• Custom CSS variables for consistent colors.</w:t>
      </w:r>
      <w:r>
        <w:br w:type="textWrapping"/>
      </w:r>
      <w:r>
        <w:t>• Responsive design using media queries.</w:t>
      </w:r>
      <w:r>
        <w:br w:type="textWrapping"/>
      </w:r>
      <w:r>
        <w:t>• Hover effects and transitions.</w:t>
      </w:r>
      <w:r>
        <w:br w:type="textWrapping"/>
      </w:r>
      <w:r>
        <w:t>• Chat bubble styling for incoming and outgoing messages.</w:t>
      </w:r>
      <w:r>
        <w:br w:type="textWrapping"/>
      </w:r>
      <w:r>
        <w:t>• Scrollbar customization.</w:t>
      </w:r>
      <w:r>
        <w:br w:type="textWrapping"/>
      </w:r>
      <w:r>
        <w:t>• Typing indicator and message animations.</w:t>
      </w:r>
    </w:p>
    <w:p w14:paraId="74D2A9B1">
      <w:pPr>
        <w:pStyle w:val="2"/>
      </w:pPr>
      <w:r>
        <w:t>6. JavaScript Functionalities</w:t>
      </w:r>
    </w:p>
    <w:p w14:paraId="7CD7C092">
      <w:r>
        <w:t>Major functions implemented:</w:t>
      </w:r>
      <w:r>
        <w:br w:type="textWrapping"/>
      </w:r>
      <w:r>
        <w:t>• renderChatList() – Displays available chats.</w:t>
      </w:r>
      <w:r>
        <w:br w:type="textWrapping"/>
      </w:r>
      <w:r>
        <w:t>• openChat() – Opens selected conversation.</w:t>
      </w:r>
      <w:r>
        <w:br w:type="textWrapping"/>
      </w:r>
      <w:r>
        <w:t>• closeChat() – Returns to chat list on mobile.</w:t>
      </w:r>
      <w:r>
        <w:br w:type="textWrapping"/>
      </w:r>
      <w:r>
        <w:t>• renderMessages() – Loads conversation messages.</w:t>
      </w:r>
      <w:r>
        <w:br w:type="textWrapping"/>
      </w:r>
      <w:r>
        <w:t>• sendMsg() – Sends new messages.</w:t>
      </w:r>
      <w:r>
        <w:br w:type="textWrapping"/>
      </w:r>
      <w:r>
        <w:t>• handleKey() – Sends messages using Enter key.</w:t>
      </w:r>
      <w:r>
        <w:br w:type="textWrapping"/>
      </w:r>
      <w:r>
        <w:t>• filterTab() – Filters chats by category.</w:t>
      </w:r>
      <w:r>
        <w:br w:type="textWrapping"/>
      </w:r>
      <w:r>
        <w:t>• Search functionality for contacts.</w:t>
      </w:r>
      <w:r>
        <w:br w:type="textWrapping"/>
      </w:r>
      <w:r>
        <w:t>• Automatic simulated replies.</w:t>
      </w:r>
      <w:r>
        <w:br w:type="textWrapping"/>
      </w:r>
      <w:r>
        <w:t>• Typing indicator simulation.</w:t>
      </w:r>
    </w:p>
    <w:p w14:paraId="5F86F54E">
      <w:pPr>
        <w:pStyle w:val="2"/>
      </w:pPr>
      <w:r>
        <w:t>7. Key Features</w:t>
      </w:r>
    </w:p>
    <w:p w14:paraId="72CAAFE4">
      <w:r>
        <w:t>• WhatsApp-like interface.</w:t>
      </w:r>
      <w:r>
        <w:br w:type="textWrapping"/>
      </w:r>
      <w:r>
        <w:t>• Contact list with avatars.</w:t>
      </w:r>
      <w:r>
        <w:br w:type="textWrapping"/>
      </w:r>
      <w:r>
        <w:t>• Online status indicators.</w:t>
      </w:r>
      <w:r>
        <w:br w:type="textWrapping"/>
      </w:r>
      <w:r>
        <w:t>• Group and personal chats.</w:t>
      </w:r>
      <w:r>
        <w:br w:type="textWrapping"/>
      </w:r>
      <w:r>
        <w:t>• Search contacts.</w:t>
      </w:r>
      <w:r>
        <w:br w:type="textWrapping"/>
      </w:r>
      <w:r>
        <w:t>• Unread message badges.</w:t>
      </w:r>
      <w:r>
        <w:br w:type="textWrapping"/>
      </w:r>
      <w:r>
        <w:t>• Responsive mobile layout.</w:t>
      </w:r>
      <w:r>
        <w:br w:type="textWrapping"/>
      </w:r>
      <w:r>
        <w:t>• Auto-generated replies.</w:t>
      </w:r>
      <w:r>
        <w:br w:type="textWrapping"/>
      </w:r>
      <w:r>
        <w:t>• Read receipt indicators.</w:t>
      </w:r>
      <w:r>
        <w:br w:type="textWrapping"/>
      </w:r>
      <w:r>
        <w:t>• Chat filtering (All, Unread, Groups).</w:t>
      </w:r>
    </w:p>
    <w:p w14:paraId="2C46239F">
      <w:pPr>
        <w:pStyle w:val="2"/>
      </w:pPr>
      <w:r>
        <w:t>8. Screenshots</w:t>
      </w:r>
    </w:p>
    <w:p w14:paraId="27A8F4FE">
      <w:r>
        <w:t>Figure 1: Application Screen</w:t>
      </w:r>
    </w:p>
    <w:p w14:paraId="4CF4C44E">
      <w:r>
        <w:drawing>
          <wp:inline distT="0" distB="0" distL="114300" distR="114300">
            <wp:extent cx="5029200" cy="2847340"/>
            <wp:effectExtent l="0" t="0" r="1143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47860"/>
                    </a:xfrm>
                    <a:prstGeom prst="rect">
                      <a:avLst/>
                    </a:prstGeom>
                  </pic:spPr>
                </pic:pic>
              </a:graphicData>
            </a:graphic>
          </wp:inline>
        </w:drawing>
      </w:r>
    </w:p>
    <w:p w14:paraId="0443AB29">
      <w:r>
        <w:t>Figure 2: Application Screen</w:t>
      </w:r>
    </w:p>
    <w:p w14:paraId="11486F88">
      <w:r>
        <w:drawing>
          <wp:inline distT="0" distB="0" distL="114300" distR="114300">
            <wp:extent cx="5029200" cy="2839085"/>
            <wp:effectExtent l="0" t="0" r="1143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39277"/>
                    </a:xfrm>
                    <a:prstGeom prst="rect">
                      <a:avLst/>
                    </a:prstGeom>
                  </pic:spPr>
                </pic:pic>
              </a:graphicData>
            </a:graphic>
          </wp:inline>
        </w:drawing>
      </w:r>
    </w:p>
    <w:p w14:paraId="12B44BA1">
      <w:r>
        <w:t>Figure 3: Application Screen</w:t>
      </w:r>
    </w:p>
    <w:p w14:paraId="5089ECA3">
      <w:r>
        <w:drawing>
          <wp:inline distT="0" distB="0" distL="114300" distR="114300">
            <wp:extent cx="5029200" cy="2853690"/>
            <wp:effectExtent l="0" t="0" r="1143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853766"/>
                    </a:xfrm>
                    <a:prstGeom prst="rect">
                      <a:avLst/>
                    </a:prstGeom>
                  </pic:spPr>
                </pic:pic>
              </a:graphicData>
            </a:graphic>
          </wp:inline>
        </w:drawing>
      </w:r>
    </w:p>
    <w:p w14:paraId="12529DFA">
      <w:r>
        <w:t>Figure 4: Application Screen</w:t>
      </w:r>
    </w:p>
    <w:p w14:paraId="030616A0">
      <w:r>
        <w:drawing>
          <wp:inline distT="0" distB="0" distL="114300" distR="114300">
            <wp:extent cx="5029200" cy="2819400"/>
            <wp:effectExtent l="0" t="0" r="1143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819916"/>
                    </a:xfrm>
                    <a:prstGeom prst="rect">
                      <a:avLst/>
                    </a:prstGeom>
                  </pic:spPr>
                </pic:pic>
              </a:graphicData>
            </a:graphic>
          </wp:inline>
        </w:drawing>
      </w:r>
    </w:p>
    <w:p w14:paraId="1D360542">
      <w:r>
        <w:t>Figure 5: Application Screen</w:t>
      </w:r>
    </w:p>
    <w:p w14:paraId="20BDEF60">
      <w:r>
        <w:drawing>
          <wp:inline distT="0" distB="0" distL="114300" distR="114300">
            <wp:extent cx="5029200" cy="2853690"/>
            <wp:effectExtent l="0" t="0" r="1143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29200" cy="2854197"/>
                    </a:xfrm>
                    <a:prstGeom prst="rect">
                      <a:avLst/>
                    </a:prstGeom>
                  </pic:spPr>
                </pic:pic>
              </a:graphicData>
            </a:graphic>
          </wp:inline>
        </w:drawing>
      </w:r>
    </w:p>
    <w:p w14:paraId="48AFE264">
      <w:r>
        <w:t>Figure 6: Application Screen</w:t>
      </w:r>
    </w:p>
    <w:p w14:paraId="6019CE78">
      <w:r>
        <w:drawing>
          <wp:inline distT="0" distB="0" distL="114300" distR="114300">
            <wp:extent cx="5029200" cy="2825750"/>
            <wp:effectExtent l="0" t="0" r="1143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2826132"/>
                    </a:xfrm>
                    <a:prstGeom prst="rect">
                      <a:avLst/>
                    </a:prstGeom>
                  </pic:spPr>
                </pic:pic>
              </a:graphicData>
            </a:graphic>
          </wp:inline>
        </w:drawing>
      </w:r>
    </w:p>
    <w:p w14:paraId="2A657CB8">
      <w:pPr>
        <w:pStyle w:val="2"/>
      </w:pPr>
      <w:r>
        <w:t>9. Advantages</w:t>
      </w:r>
    </w:p>
    <w:p w14:paraId="7AFF4CFB">
      <w:r>
        <w:t>• Easy to understand and maintain.</w:t>
      </w:r>
      <w:r>
        <w:br w:type="textWrapping"/>
      </w:r>
      <w:r>
        <w:t>• Clean user interface.</w:t>
      </w:r>
      <w:r>
        <w:br w:type="textWrapping"/>
      </w:r>
      <w:r>
        <w:t>• Demonstrates front-end development concepts.</w:t>
      </w:r>
      <w:r>
        <w:br w:type="textWrapping"/>
      </w:r>
      <w:r>
        <w:t>• Responsive across devices.</w:t>
      </w:r>
      <w:r>
        <w:br w:type="textWrapping"/>
      </w:r>
      <w:r>
        <w:t>• Can be extended with backend integration.</w:t>
      </w:r>
    </w:p>
    <w:p w14:paraId="0B8CF3C2">
      <w:pPr>
        <w:pStyle w:val="2"/>
      </w:pPr>
      <w:r>
        <w:t>10. Future Enhancements</w:t>
      </w:r>
    </w:p>
    <w:p w14:paraId="27FAD6A9">
      <w:r>
        <w:t>• Database integration.</w:t>
      </w:r>
      <w:r>
        <w:br w:type="textWrapping"/>
      </w:r>
      <w:r>
        <w:t>• User authentication.</w:t>
      </w:r>
      <w:r>
        <w:br w:type="textWrapping"/>
      </w:r>
      <w:r>
        <w:t>• Real-time communication using WebSockets.</w:t>
      </w:r>
      <w:r>
        <w:br w:type="textWrapping"/>
      </w:r>
      <w:r>
        <w:t>• File and image sharing.</w:t>
      </w:r>
      <w:r>
        <w:br w:type="textWrapping"/>
      </w:r>
      <w:r>
        <w:t>• Voice and video calling support.</w:t>
      </w:r>
      <w:r>
        <w:br w:type="textWrapping"/>
      </w:r>
      <w:r>
        <w:t>• Cloud message synchronization.</w:t>
      </w:r>
    </w:p>
    <w:p w14:paraId="6C0B775F">
      <w:pPr>
        <w:pStyle w:val="2"/>
      </w:pPr>
      <w:r>
        <w:t>11. Conclusion</w:t>
      </w:r>
    </w:p>
    <w:p w14:paraId="4FDC4AF4">
      <w:pPr>
        <w:keepNext w:val="0"/>
        <w:keepLines w:val="0"/>
        <w:widowControl/>
        <w:suppressLineNumbers w:val="0"/>
        <w:shd w:val="clear" w:fill="121314"/>
        <w:spacing w:line="200" w:lineRule="atLeast"/>
        <w:jc w:val="left"/>
        <w:rPr>
          <w:rFonts w:ascii="Consolas" w:hAnsi="Consolas" w:eastAsia="Consolas" w:cs="Consolas"/>
          <w:b w:val="0"/>
          <w:bCs w:val="0"/>
          <w:color w:val="BBBEBF"/>
          <w:sz w:val="14"/>
          <w:szCs w:val="14"/>
        </w:rPr>
      </w:pPr>
      <w:r>
        <w:t>The WhatsApp Web Clone successfully recreates the appearance and core interaction model of WhatsApp Web using only HTML, CSS, and JavaScript. The project demonstrates responsive design, DOM manipulation, event handling, and user interface development skills.</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DOCTYPE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html</w:t>
      </w:r>
      <w:r>
        <w:rPr>
          <w:rFonts w:hint="default" w:ascii="Consolas" w:hAnsi="Consolas" w:eastAsia="Consolas" w:cs="Consolas"/>
          <w:b w:val="0"/>
          <w:bCs w:val="0"/>
          <w:color w:val="808080"/>
          <w:kern w:val="0"/>
          <w:sz w:val="14"/>
          <w:szCs w:val="14"/>
          <w:shd w:val="clear" w:fill="121314"/>
          <w:lang w:val="en-US" w:eastAsia="zh-CN" w:bidi="ar"/>
        </w:rPr>
        <w:t>&gt;</w:t>
      </w:r>
    </w:p>
    <w:p w14:paraId="47D2013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html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lang</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"en"</w:t>
      </w:r>
      <w:r>
        <w:rPr>
          <w:rFonts w:hint="default" w:ascii="Consolas" w:hAnsi="Consolas" w:eastAsia="Consolas" w:cs="Consolas"/>
          <w:b w:val="0"/>
          <w:bCs w:val="0"/>
          <w:color w:val="808080"/>
          <w:kern w:val="0"/>
          <w:sz w:val="14"/>
          <w:szCs w:val="14"/>
          <w:shd w:val="clear" w:fill="121314"/>
          <w:lang w:val="en-US" w:eastAsia="zh-CN" w:bidi="ar"/>
        </w:rPr>
        <w:t>&gt;</w:t>
      </w:r>
    </w:p>
    <w:p w14:paraId="54CBAF9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head</w:t>
      </w:r>
      <w:r>
        <w:rPr>
          <w:rFonts w:hint="default" w:ascii="Consolas" w:hAnsi="Consolas" w:eastAsia="Consolas" w:cs="Consolas"/>
          <w:b w:val="0"/>
          <w:bCs w:val="0"/>
          <w:color w:val="808080"/>
          <w:kern w:val="0"/>
          <w:sz w:val="14"/>
          <w:szCs w:val="14"/>
          <w:shd w:val="clear" w:fill="121314"/>
          <w:lang w:val="en-US" w:eastAsia="zh-CN" w:bidi="ar"/>
        </w:rPr>
        <w:t>&gt;</w:t>
      </w:r>
    </w:p>
    <w:p w14:paraId="14ECE65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meta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charset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"UTF-8"</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/&gt;</w:t>
      </w:r>
    </w:p>
    <w:p w14:paraId="7713B93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meta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name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"viewport"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content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"width=device-width, initial-scale=1.0"</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/&gt;</w:t>
      </w:r>
    </w:p>
    <w:p w14:paraId="6CE562D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title</w:t>
      </w:r>
      <w:r>
        <w:rPr>
          <w:rFonts w:hint="default" w:ascii="Consolas" w:hAnsi="Consolas" w:eastAsia="Consolas" w:cs="Consolas"/>
          <w:b w:val="0"/>
          <w:bCs w:val="0"/>
          <w:color w:val="808080"/>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WhatsApp Web Clone</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title</w:t>
      </w:r>
      <w:r>
        <w:rPr>
          <w:rFonts w:hint="default" w:ascii="Consolas" w:hAnsi="Consolas" w:eastAsia="Consolas" w:cs="Consolas"/>
          <w:b w:val="0"/>
          <w:bCs w:val="0"/>
          <w:color w:val="808080"/>
          <w:kern w:val="0"/>
          <w:sz w:val="14"/>
          <w:szCs w:val="14"/>
          <w:shd w:val="clear" w:fill="121314"/>
          <w:lang w:val="en-US" w:eastAsia="zh-CN" w:bidi="ar"/>
        </w:rPr>
        <w:t>&gt;</w:t>
      </w:r>
    </w:p>
    <w:p w14:paraId="6CF2F29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link</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rel</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"stylesheet"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href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"https://cdn.jsdelivr.net/npm/@tabler/icons-webfont@latest/dist/tabler-icons.min.css"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/&gt;</w:t>
      </w:r>
    </w:p>
    <w:p w14:paraId="2B36FED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style</w:t>
      </w:r>
      <w:r>
        <w:rPr>
          <w:rFonts w:hint="default" w:ascii="Consolas" w:hAnsi="Consolas" w:eastAsia="Consolas" w:cs="Consolas"/>
          <w:b w:val="0"/>
          <w:bCs w:val="0"/>
          <w:color w:val="808080"/>
          <w:kern w:val="0"/>
          <w:sz w:val="14"/>
          <w:szCs w:val="14"/>
          <w:shd w:val="clear" w:fill="121314"/>
          <w:lang w:val="en-US" w:eastAsia="zh-CN" w:bidi="ar"/>
        </w:rPr>
        <w:t>&gt;</w:t>
      </w:r>
    </w:p>
    <w:p w14:paraId="2DECD87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7EE787"/>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box-sizing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border-box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margin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w:t>
      </w:r>
    </w:p>
    <w:p w14:paraId="054FBB4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body</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#0B1416</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min-height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100vh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font-family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'Segoe UI'</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system-ui</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sans-serif</w:t>
      </w:r>
      <w:r>
        <w:rPr>
          <w:rFonts w:hint="default" w:ascii="Consolas" w:hAnsi="Consolas" w:eastAsia="Consolas" w:cs="Consolas"/>
          <w:b w:val="0"/>
          <w:bCs w:val="0"/>
          <w:color w:val="D4D4D4"/>
          <w:kern w:val="0"/>
          <w:sz w:val="14"/>
          <w:szCs w:val="14"/>
          <w:shd w:val="clear" w:fill="121314"/>
          <w:lang w:val="en-US" w:eastAsia="zh-CN" w:bidi="ar"/>
        </w:rPr>
        <w:t>; }</w:t>
      </w:r>
    </w:p>
    <w:p w14:paraId="6578240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:root</w:t>
      </w:r>
      <w:r>
        <w:rPr>
          <w:rFonts w:hint="default" w:ascii="Consolas" w:hAnsi="Consolas" w:eastAsia="Consolas" w:cs="Consolas"/>
          <w:b w:val="0"/>
          <w:bCs w:val="0"/>
          <w:color w:val="D4D4D4"/>
          <w:kern w:val="0"/>
          <w:sz w:val="14"/>
          <w:szCs w:val="14"/>
          <w:shd w:val="clear" w:fill="121314"/>
          <w:lang w:val="en-US" w:eastAsia="zh-CN" w:bidi="ar"/>
        </w:rPr>
        <w:t xml:space="preserve"> {</w:t>
      </w:r>
    </w:p>
    <w:p w14:paraId="4A8E2BB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--wa-green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#25D366</w:t>
      </w:r>
      <w:r>
        <w:rPr>
          <w:rFonts w:hint="default" w:ascii="Consolas" w:hAnsi="Consolas" w:eastAsia="Consolas" w:cs="Consolas"/>
          <w:b w:val="0"/>
          <w:bCs w:val="0"/>
          <w:color w:val="D4D4D4"/>
          <w:kern w:val="0"/>
          <w:sz w:val="14"/>
          <w:szCs w:val="14"/>
          <w:shd w:val="clear" w:fill="121314"/>
          <w:lang w:val="en-US" w:eastAsia="zh-CN" w:bidi="ar"/>
        </w:rPr>
        <w:t>;</w:t>
      </w:r>
    </w:p>
    <w:p w14:paraId="2FCCEF0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--wa-dark-green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#128C7E</w:t>
      </w:r>
      <w:r>
        <w:rPr>
          <w:rFonts w:hint="default" w:ascii="Consolas" w:hAnsi="Consolas" w:eastAsia="Consolas" w:cs="Consolas"/>
          <w:b w:val="0"/>
          <w:bCs w:val="0"/>
          <w:color w:val="D4D4D4"/>
          <w:kern w:val="0"/>
          <w:sz w:val="14"/>
          <w:szCs w:val="14"/>
          <w:shd w:val="clear" w:fill="121314"/>
          <w:lang w:val="en-US" w:eastAsia="zh-CN" w:bidi="ar"/>
        </w:rPr>
        <w:t>;</w:t>
      </w:r>
    </w:p>
    <w:p w14:paraId="794E498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--wa-teal</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#075E54</w:t>
      </w:r>
      <w:r>
        <w:rPr>
          <w:rFonts w:hint="default" w:ascii="Consolas" w:hAnsi="Consolas" w:eastAsia="Consolas" w:cs="Consolas"/>
          <w:b w:val="0"/>
          <w:bCs w:val="0"/>
          <w:color w:val="D4D4D4"/>
          <w:kern w:val="0"/>
          <w:sz w:val="14"/>
          <w:szCs w:val="14"/>
          <w:shd w:val="clear" w:fill="121314"/>
          <w:lang w:val="en-US" w:eastAsia="zh-CN" w:bidi="ar"/>
        </w:rPr>
        <w:t>;</w:t>
      </w:r>
    </w:p>
    <w:p w14:paraId="141B589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--wa-light-green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#DCF8C6</w:t>
      </w:r>
      <w:r>
        <w:rPr>
          <w:rFonts w:hint="default" w:ascii="Consolas" w:hAnsi="Consolas" w:eastAsia="Consolas" w:cs="Consolas"/>
          <w:b w:val="0"/>
          <w:bCs w:val="0"/>
          <w:color w:val="D4D4D4"/>
          <w:kern w:val="0"/>
          <w:sz w:val="14"/>
          <w:szCs w:val="14"/>
          <w:shd w:val="clear" w:fill="121314"/>
          <w:lang w:val="en-US" w:eastAsia="zh-CN" w:bidi="ar"/>
        </w:rPr>
        <w:t>;</w:t>
      </w:r>
    </w:p>
    <w:p w14:paraId="5B3859C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--wa-panel</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#111B21</w:t>
      </w:r>
      <w:r>
        <w:rPr>
          <w:rFonts w:hint="default" w:ascii="Consolas" w:hAnsi="Consolas" w:eastAsia="Consolas" w:cs="Consolas"/>
          <w:b w:val="0"/>
          <w:bCs w:val="0"/>
          <w:color w:val="D4D4D4"/>
          <w:kern w:val="0"/>
          <w:sz w:val="14"/>
          <w:szCs w:val="14"/>
          <w:shd w:val="clear" w:fill="121314"/>
          <w:lang w:val="en-US" w:eastAsia="zh-CN" w:bidi="ar"/>
        </w:rPr>
        <w:t>;</w:t>
      </w:r>
    </w:p>
    <w:p w14:paraId="4CB70C5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--wa-chat-bg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#0B1416</w:t>
      </w:r>
      <w:r>
        <w:rPr>
          <w:rFonts w:hint="default" w:ascii="Consolas" w:hAnsi="Consolas" w:eastAsia="Consolas" w:cs="Consolas"/>
          <w:b w:val="0"/>
          <w:bCs w:val="0"/>
          <w:color w:val="D4D4D4"/>
          <w:kern w:val="0"/>
          <w:sz w:val="14"/>
          <w:szCs w:val="14"/>
          <w:shd w:val="clear" w:fill="121314"/>
          <w:lang w:val="en-US" w:eastAsia="zh-CN" w:bidi="ar"/>
        </w:rPr>
        <w:t>;</w:t>
      </w:r>
    </w:p>
    <w:p w14:paraId="2B4E9CE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--wa-msg-in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#202C33</w:t>
      </w:r>
      <w:r>
        <w:rPr>
          <w:rFonts w:hint="default" w:ascii="Consolas" w:hAnsi="Consolas" w:eastAsia="Consolas" w:cs="Consolas"/>
          <w:b w:val="0"/>
          <w:bCs w:val="0"/>
          <w:color w:val="D4D4D4"/>
          <w:kern w:val="0"/>
          <w:sz w:val="14"/>
          <w:szCs w:val="14"/>
          <w:shd w:val="clear" w:fill="121314"/>
          <w:lang w:val="en-US" w:eastAsia="zh-CN" w:bidi="ar"/>
        </w:rPr>
        <w:t>;</w:t>
      </w:r>
    </w:p>
    <w:p w14:paraId="01FDBAC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--wa-msg-out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#005C4B</w:t>
      </w:r>
      <w:r>
        <w:rPr>
          <w:rFonts w:hint="default" w:ascii="Consolas" w:hAnsi="Consolas" w:eastAsia="Consolas" w:cs="Consolas"/>
          <w:b w:val="0"/>
          <w:bCs w:val="0"/>
          <w:color w:val="D4D4D4"/>
          <w:kern w:val="0"/>
          <w:sz w:val="14"/>
          <w:szCs w:val="14"/>
          <w:shd w:val="clear" w:fill="121314"/>
          <w:lang w:val="en-US" w:eastAsia="zh-CN" w:bidi="ar"/>
        </w:rPr>
        <w:t>;</w:t>
      </w:r>
    </w:p>
    <w:p w14:paraId="4224EB3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--wa-text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#E9EDEF</w:t>
      </w:r>
      <w:r>
        <w:rPr>
          <w:rFonts w:hint="default" w:ascii="Consolas" w:hAnsi="Consolas" w:eastAsia="Consolas" w:cs="Consolas"/>
          <w:b w:val="0"/>
          <w:bCs w:val="0"/>
          <w:color w:val="D4D4D4"/>
          <w:kern w:val="0"/>
          <w:sz w:val="14"/>
          <w:szCs w:val="14"/>
          <w:shd w:val="clear" w:fill="121314"/>
          <w:lang w:val="en-US" w:eastAsia="zh-CN" w:bidi="ar"/>
        </w:rPr>
        <w:t>;</w:t>
      </w:r>
    </w:p>
    <w:p w14:paraId="274C0D3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--wa-text-muted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#8696A0</w:t>
      </w:r>
      <w:r>
        <w:rPr>
          <w:rFonts w:hint="default" w:ascii="Consolas" w:hAnsi="Consolas" w:eastAsia="Consolas" w:cs="Consolas"/>
          <w:b w:val="0"/>
          <w:bCs w:val="0"/>
          <w:color w:val="D4D4D4"/>
          <w:kern w:val="0"/>
          <w:sz w:val="14"/>
          <w:szCs w:val="14"/>
          <w:shd w:val="clear" w:fill="121314"/>
          <w:lang w:val="en-US" w:eastAsia="zh-CN" w:bidi="ar"/>
        </w:rPr>
        <w:t>;</w:t>
      </w:r>
    </w:p>
    <w:p w14:paraId="54BC6F0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--wa-border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#222D34</w:t>
      </w:r>
      <w:r>
        <w:rPr>
          <w:rFonts w:hint="default" w:ascii="Consolas" w:hAnsi="Consolas" w:eastAsia="Consolas" w:cs="Consolas"/>
          <w:b w:val="0"/>
          <w:bCs w:val="0"/>
          <w:color w:val="D4D4D4"/>
          <w:kern w:val="0"/>
          <w:sz w:val="14"/>
          <w:szCs w:val="14"/>
          <w:shd w:val="clear" w:fill="121314"/>
          <w:lang w:val="en-US" w:eastAsia="zh-CN" w:bidi="ar"/>
        </w:rPr>
        <w:t>;</w:t>
      </w:r>
    </w:p>
    <w:p w14:paraId="014D33E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--wa-hover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#202C33</w:t>
      </w:r>
      <w:r>
        <w:rPr>
          <w:rFonts w:hint="default" w:ascii="Consolas" w:hAnsi="Consolas" w:eastAsia="Consolas" w:cs="Consolas"/>
          <w:b w:val="0"/>
          <w:bCs w:val="0"/>
          <w:color w:val="D4D4D4"/>
          <w:kern w:val="0"/>
          <w:sz w:val="14"/>
          <w:szCs w:val="14"/>
          <w:shd w:val="clear" w:fill="121314"/>
          <w:lang w:val="en-US" w:eastAsia="zh-CN" w:bidi="ar"/>
        </w:rPr>
        <w:t>;</w:t>
      </w:r>
    </w:p>
    <w:p w14:paraId="37D6B78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--wa-input-bg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#2A3942</w:t>
      </w:r>
      <w:r>
        <w:rPr>
          <w:rFonts w:hint="default" w:ascii="Consolas" w:hAnsi="Consolas" w:eastAsia="Consolas" w:cs="Consolas"/>
          <w:b w:val="0"/>
          <w:bCs w:val="0"/>
          <w:color w:val="D4D4D4"/>
          <w:kern w:val="0"/>
          <w:sz w:val="14"/>
          <w:szCs w:val="14"/>
          <w:shd w:val="clear" w:fill="121314"/>
          <w:lang w:val="en-US" w:eastAsia="zh-CN" w:bidi="ar"/>
        </w:rPr>
        <w:t>;</w:t>
      </w:r>
    </w:p>
    <w:p w14:paraId="7AA169A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--wa-search-bg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#202C33</w:t>
      </w:r>
      <w:r>
        <w:rPr>
          <w:rFonts w:hint="default" w:ascii="Consolas" w:hAnsi="Consolas" w:eastAsia="Consolas" w:cs="Consolas"/>
          <w:b w:val="0"/>
          <w:bCs w:val="0"/>
          <w:color w:val="D4D4D4"/>
          <w:kern w:val="0"/>
          <w:sz w:val="14"/>
          <w:szCs w:val="14"/>
          <w:shd w:val="clear" w:fill="121314"/>
          <w:lang w:val="en-US" w:eastAsia="zh-CN" w:bidi="ar"/>
        </w:rPr>
        <w:t>;</w:t>
      </w:r>
    </w:p>
    <w:p w14:paraId="0F7CAC1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2E8F405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.wa-app</w:t>
      </w:r>
      <w:r>
        <w:rPr>
          <w:rFonts w:hint="default" w:ascii="Consolas" w:hAnsi="Consolas" w:eastAsia="Consolas" w:cs="Consolas"/>
          <w:b w:val="0"/>
          <w:bCs w:val="0"/>
          <w:color w:val="D4D4D4"/>
          <w:kern w:val="0"/>
          <w:sz w:val="14"/>
          <w:szCs w:val="14"/>
          <w:shd w:val="clear" w:fill="121314"/>
          <w:lang w:val="en-US" w:eastAsia="zh-CN" w:bidi="ar"/>
        </w:rPr>
        <w:t xml:space="preserve"> {</w:t>
      </w:r>
    </w:p>
    <w:p w14:paraId="71A96F3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w:t>
      </w:r>
    </w:p>
    <w:p w14:paraId="2F623DB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100vh</w:t>
      </w:r>
      <w:r>
        <w:rPr>
          <w:rFonts w:hint="default" w:ascii="Consolas" w:hAnsi="Consolas" w:eastAsia="Consolas" w:cs="Consolas"/>
          <w:b w:val="0"/>
          <w:bCs w:val="0"/>
          <w:color w:val="D4D4D4"/>
          <w:kern w:val="0"/>
          <w:sz w:val="14"/>
          <w:szCs w:val="14"/>
          <w:shd w:val="clear" w:fill="121314"/>
          <w:lang w:val="en-US" w:eastAsia="zh-CN" w:bidi="ar"/>
        </w:rPr>
        <w:t>;</w:t>
      </w:r>
    </w:p>
    <w:p w14:paraId="48D282E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100vw</w:t>
      </w:r>
      <w:r>
        <w:rPr>
          <w:rFonts w:hint="default" w:ascii="Consolas" w:hAnsi="Consolas" w:eastAsia="Consolas" w:cs="Consolas"/>
          <w:b w:val="0"/>
          <w:bCs w:val="0"/>
          <w:color w:val="D4D4D4"/>
          <w:kern w:val="0"/>
          <w:sz w:val="14"/>
          <w:szCs w:val="14"/>
          <w:shd w:val="clear" w:fill="121314"/>
          <w:lang w:val="en-US" w:eastAsia="zh-CN" w:bidi="ar"/>
        </w:rPr>
        <w:t>;</w:t>
      </w:r>
    </w:p>
    <w:p w14:paraId="066DCE4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--wa-chat-bg</w:t>
      </w:r>
      <w:r>
        <w:rPr>
          <w:rFonts w:hint="default" w:ascii="Consolas" w:hAnsi="Consolas" w:eastAsia="Consolas" w:cs="Consolas"/>
          <w:b w:val="0"/>
          <w:bCs w:val="0"/>
          <w:color w:val="D4D4D4"/>
          <w:kern w:val="0"/>
          <w:sz w:val="14"/>
          <w:szCs w:val="14"/>
          <w:shd w:val="clear" w:fill="121314"/>
          <w:lang w:val="en-US" w:eastAsia="zh-CN" w:bidi="ar"/>
        </w:rPr>
        <w:t>);</w:t>
      </w:r>
    </w:p>
    <w:p w14:paraId="15F00A0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overflow</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hidden</w:t>
      </w:r>
      <w:r>
        <w:rPr>
          <w:rFonts w:hint="default" w:ascii="Consolas" w:hAnsi="Consolas" w:eastAsia="Consolas" w:cs="Consolas"/>
          <w:b w:val="0"/>
          <w:bCs w:val="0"/>
          <w:color w:val="D4D4D4"/>
          <w:kern w:val="0"/>
          <w:sz w:val="14"/>
          <w:szCs w:val="14"/>
          <w:shd w:val="clear" w:fill="121314"/>
          <w:lang w:val="en-US" w:eastAsia="zh-CN" w:bidi="ar"/>
        </w:rPr>
        <w:t>;</w:t>
      </w:r>
    </w:p>
    <w:p w14:paraId="7EF5521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4A5BEF8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.wa-sidebar</w:t>
      </w:r>
      <w:r>
        <w:rPr>
          <w:rFonts w:hint="default" w:ascii="Consolas" w:hAnsi="Consolas" w:eastAsia="Consolas" w:cs="Consolas"/>
          <w:b w:val="0"/>
          <w:bCs w:val="0"/>
          <w:color w:val="D4D4D4"/>
          <w:kern w:val="0"/>
          <w:sz w:val="14"/>
          <w:szCs w:val="14"/>
          <w:shd w:val="clear" w:fill="121314"/>
          <w:lang w:val="en-US" w:eastAsia="zh-CN" w:bidi="ar"/>
        </w:rPr>
        <w:t xml:space="preserve"> {</w:t>
      </w:r>
    </w:p>
    <w:p w14:paraId="65A0D61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380px</w:t>
      </w:r>
      <w:r>
        <w:rPr>
          <w:rFonts w:hint="default" w:ascii="Consolas" w:hAnsi="Consolas" w:eastAsia="Consolas" w:cs="Consolas"/>
          <w:b w:val="0"/>
          <w:bCs w:val="0"/>
          <w:color w:val="D4D4D4"/>
          <w:kern w:val="0"/>
          <w:sz w:val="14"/>
          <w:szCs w:val="14"/>
          <w:shd w:val="clear" w:fill="121314"/>
          <w:lang w:val="en-US" w:eastAsia="zh-CN" w:bidi="ar"/>
        </w:rPr>
        <w:t>;</w:t>
      </w:r>
    </w:p>
    <w:p w14:paraId="031E144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min-width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320px</w:t>
      </w:r>
      <w:r>
        <w:rPr>
          <w:rFonts w:hint="default" w:ascii="Consolas" w:hAnsi="Consolas" w:eastAsia="Consolas" w:cs="Consolas"/>
          <w:b w:val="0"/>
          <w:bCs w:val="0"/>
          <w:color w:val="D4D4D4"/>
          <w:kern w:val="0"/>
          <w:sz w:val="14"/>
          <w:szCs w:val="14"/>
          <w:shd w:val="clear" w:fill="121314"/>
          <w:lang w:val="en-US" w:eastAsia="zh-CN" w:bidi="ar"/>
        </w:rPr>
        <w:t>;</w:t>
      </w:r>
    </w:p>
    <w:p w14:paraId="33AAD32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w:t>
      </w:r>
    </w:p>
    <w:p w14:paraId="2CD7CA7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flex-direction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column</w:t>
      </w:r>
      <w:r>
        <w:rPr>
          <w:rFonts w:hint="default" w:ascii="Consolas" w:hAnsi="Consolas" w:eastAsia="Consolas" w:cs="Consolas"/>
          <w:b w:val="0"/>
          <w:bCs w:val="0"/>
          <w:color w:val="D4D4D4"/>
          <w:kern w:val="0"/>
          <w:sz w:val="14"/>
          <w:szCs w:val="14"/>
          <w:shd w:val="clear" w:fill="121314"/>
          <w:lang w:val="en-US" w:eastAsia="zh-CN" w:bidi="ar"/>
        </w:rPr>
        <w:t>;</w:t>
      </w:r>
    </w:p>
    <w:p w14:paraId="2F28B46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--wa-panel</w:t>
      </w:r>
      <w:r>
        <w:rPr>
          <w:rFonts w:hint="default" w:ascii="Consolas" w:hAnsi="Consolas" w:eastAsia="Consolas" w:cs="Consolas"/>
          <w:b w:val="0"/>
          <w:bCs w:val="0"/>
          <w:color w:val="D4D4D4"/>
          <w:kern w:val="0"/>
          <w:sz w:val="14"/>
          <w:szCs w:val="14"/>
          <w:shd w:val="clear" w:fill="121314"/>
          <w:lang w:val="en-US" w:eastAsia="zh-CN" w:bidi="ar"/>
        </w:rPr>
        <w:t>);</w:t>
      </w:r>
    </w:p>
    <w:p w14:paraId="505F3D7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0.5px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solid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--wa-border</w:t>
      </w:r>
      <w:r>
        <w:rPr>
          <w:rFonts w:hint="default" w:ascii="Consolas" w:hAnsi="Consolas" w:eastAsia="Consolas" w:cs="Consolas"/>
          <w:b w:val="0"/>
          <w:bCs w:val="0"/>
          <w:color w:val="D4D4D4"/>
          <w:kern w:val="0"/>
          <w:sz w:val="14"/>
          <w:szCs w:val="14"/>
          <w:shd w:val="clear" w:fill="121314"/>
          <w:lang w:val="en-US" w:eastAsia="zh-CN" w:bidi="ar"/>
        </w:rPr>
        <w:t>);</w:t>
      </w:r>
    </w:p>
    <w:p w14:paraId="5BC3109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093F1CD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.wa-sidebar-header</w:t>
      </w:r>
      <w:r>
        <w:rPr>
          <w:rFonts w:hint="default" w:ascii="Consolas" w:hAnsi="Consolas" w:eastAsia="Consolas" w:cs="Consolas"/>
          <w:b w:val="0"/>
          <w:bCs w:val="0"/>
          <w:color w:val="D4D4D4"/>
          <w:kern w:val="0"/>
          <w:sz w:val="14"/>
          <w:szCs w:val="14"/>
          <w:shd w:val="clear" w:fill="121314"/>
          <w:lang w:val="en-US" w:eastAsia="zh-CN" w:bidi="ar"/>
        </w:rPr>
        <w:t xml:space="preserve"> {</w:t>
      </w:r>
    </w:p>
    <w:p w14:paraId="19C2D67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w:t>
      </w:r>
    </w:p>
    <w:p w14:paraId="45F5867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w:t>
      </w:r>
    </w:p>
    <w:p w14:paraId="4F02DE2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space-between</w:t>
      </w:r>
      <w:r>
        <w:rPr>
          <w:rFonts w:hint="default" w:ascii="Consolas" w:hAnsi="Consolas" w:eastAsia="Consolas" w:cs="Consolas"/>
          <w:b w:val="0"/>
          <w:bCs w:val="0"/>
          <w:color w:val="D4D4D4"/>
          <w:kern w:val="0"/>
          <w:sz w:val="14"/>
          <w:szCs w:val="14"/>
          <w:shd w:val="clear" w:fill="121314"/>
          <w:lang w:val="en-US" w:eastAsia="zh-CN" w:bidi="ar"/>
        </w:rPr>
        <w:t>;</w:t>
      </w:r>
    </w:p>
    <w:p w14:paraId="159C569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16px</w:t>
      </w:r>
      <w:r>
        <w:rPr>
          <w:rFonts w:hint="default" w:ascii="Consolas" w:hAnsi="Consolas" w:eastAsia="Consolas" w:cs="Consolas"/>
          <w:b w:val="0"/>
          <w:bCs w:val="0"/>
          <w:color w:val="D4D4D4"/>
          <w:kern w:val="0"/>
          <w:sz w:val="14"/>
          <w:szCs w:val="14"/>
          <w:shd w:val="clear" w:fill="121314"/>
          <w:lang w:val="en-US" w:eastAsia="zh-CN" w:bidi="ar"/>
        </w:rPr>
        <w:t>;</w:t>
      </w:r>
    </w:p>
    <w:p w14:paraId="681D08C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--wa-panel</w:t>
      </w:r>
      <w:r>
        <w:rPr>
          <w:rFonts w:hint="default" w:ascii="Consolas" w:hAnsi="Consolas" w:eastAsia="Consolas" w:cs="Consolas"/>
          <w:b w:val="0"/>
          <w:bCs w:val="0"/>
          <w:color w:val="D4D4D4"/>
          <w:kern w:val="0"/>
          <w:sz w:val="14"/>
          <w:szCs w:val="14"/>
          <w:shd w:val="clear" w:fill="121314"/>
          <w:lang w:val="en-US" w:eastAsia="zh-CN" w:bidi="ar"/>
        </w:rPr>
        <w:t>);</w:t>
      </w:r>
    </w:p>
    <w:p w14:paraId="12B88E4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border-bottom</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0.5px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solid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--wa-border</w:t>
      </w:r>
      <w:r>
        <w:rPr>
          <w:rFonts w:hint="default" w:ascii="Consolas" w:hAnsi="Consolas" w:eastAsia="Consolas" w:cs="Consolas"/>
          <w:b w:val="0"/>
          <w:bCs w:val="0"/>
          <w:color w:val="D4D4D4"/>
          <w:kern w:val="0"/>
          <w:sz w:val="14"/>
          <w:szCs w:val="14"/>
          <w:shd w:val="clear" w:fill="121314"/>
          <w:lang w:val="en-US" w:eastAsia="zh-CN" w:bidi="ar"/>
        </w:rPr>
        <w:t>);</w:t>
      </w:r>
    </w:p>
    <w:p w14:paraId="2D09653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56px</w:t>
      </w:r>
      <w:r>
        <w:rPr>
          <w:rFonts w:hint="default" w:ascii="Consolas" w:hAnsi="Consolas" w:eastAsia="Consolas" w:cs="Consolas"/>
          <w:b w:val="0"/>
          <w:bCs w:val="0"/>
          <w:color w:val="D4D4D4"/>
          <w:kern w:val="0"/>
          <w:sz w:val="14"/>
          <w:szCs w:val="14"/>
          <w:shd w:val="clear" w:fill="121314"/>
          <w:lang w:val="en-US" w:eastAsia="zh-CN" w:bidi="ar"/>
        </w:rPr>
        <w:t>;</w:t>
      </w:r>
    </w:p>
    <w:p w14:paraId="3B7552D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6224E3E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.wa-avatar</w:t>
      </w:r>
      <w:r>
        <w:rPr>
          <w:rFonts w:hint="default" w:ascii="Consolas" w:hAnsi="Consolas" w:eastAsia="Consolas" w:cs="Consolas"/>
          <w:b w:val="0"/>
          <w:bCs w:val="0"/>
          <w:color w:val="D4D4D4"/>
          <w:kern w:val="0"/>
          <w:sz w:val="14"/>
          <w:szCs w:val="14"/>
          <w:shd w:val="clear" w:fill="121314"/>
          <w:lang w:val="en-US" w:eastAsia="zh-CN" w:bidi="ar"/>
        </w:rPr>
        <w:t xml:space="preserve"> {</w:t>
      </w:r>
    </w:p>
    <w:p w14:paraId="07F4670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40px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40px</w:t>
      </w:r>
      <w:r>
        <w:rPr>
          <w:rFonts w:hint="default" w:ascii="Consolas" w:hAnsi="Consolas" w:eastAsia="Consolas" w:cs="Consolas"/>
          <w:b w:val="0"/>
          <w:bCs w:val="0"/>
          <w:color w:val="D4D4D4"/>
          <w:kern w:val="0"/>
          <w:sz w:val="14"/>
          <w:szCs w:val="14"/>
          <w:shd w:val="clear" w:fill="121314"/>
          <w:lang w:val="en-US" w:eastAsia="zh-CN" w:bidi="ar"/>
        </w:rPr>
        <w:t>;</w:t>
      </w:r>
    </w:p>
    <w:p w14:paraId="2127D65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50%</w:t>
      </w:r>
      <w:r>
        <w:rPr>
          <w:rFonts w:hint="default" w:ascii="Consolas" w:hAnsi="Consolas" w:eastAsia="Consolas" w:cs="Consolas"/>
          <w:b w:val="0"/>
          <w:bCs w:val="0"/>
          <w:color w:val="D4D4D4"/>
          <w:kern w:val="0"/>
          <w:sz w:val="14"/>
          <w:szCs w:val="14"/>
          <w:shd w:val="clear" w:fill="121314"/>
          <w:lang w:val="en-US" w:eastAsia="zh-CN" w:bidi="ar"/>
        </w:rPr>
        <w:t>;</w:t>
      </w:r>
    </w:p>
    <w:p w14:paraId="6933C37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w:t>
      </w:r>
    </w:p>
    <w:p w14:paraId="511CFA7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font-weight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600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15px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cursor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pointer</w:t>
      </w:r>
      <w:r>
        <w:rPr>
          <w:rFonts w:hint="default" w:ascii="Consolas" w:hAnsi="Consolas" w:eastAsia="Consolas" w:cs="Consolas"/>
          <w:b w:val="0"/>
          <w:bCs w:val="0"/>
          <w:color w:val="D4D4D4"/>
          <w:kern w:val="0"/>
          <w:sz w:val="14"/>
          <w:szCs w:val="14"/>
          <w:shd w:val="clear" w:fill="121314"/>
          <w:lang w:val="en-US" w:eastAsia="zh-CN" w:bidi="ar"/>
        </w:rPr>
        <w:t>;</w:t>
      </w:r>
    </w:p>
    <w:p w14:paraId="4FCBF30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flex-shrink</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user-select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w:t>
      </w:r>
    </w:p>
    <w:p w14:paraId="5529CB1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21A3847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.wa-header-icons</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gap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4px</w:t>
      </w:r>
      <w:r>
        <w:rPr>
          <w:rFonts w:hint="default" w:ascii="Consolas" w:hAnsi="Consolas" w:eastAsia="Consolas" w:cs="Consolas"/>
          <w:b w:val="0"/>
          <w:bCs w:val="0"/>
          <w:color w:val="D4D4D4"/>
          <w:kern w:val="0"/>
          <w:sz w:val="14"/>
          <w:szCs w:val="14"/>
          <w:shd w:val="clear" w:fill="121314"/>
          <w:lang w:val="en-US" w:eastAsia="zh-CN" w:bidi="ar"/>
        </w:rPr>
        <w:t>; }</w:t>
      </w:r>
    </w:p>
    <w:p w14:paraId="549BC40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.wa-icon-btn</w:t>
      </w:r>
      <w:r>
        <w:rPr>
          <w:rFonts w:hint="default" w:ascii="Consolas" w:hAnsi="Consolas" w:eastAsia="Consolas" w:cs="Consolas"/>
          <w:b w:val="0"/>
          <w:bCs w:val="0"/>
          <w:color w:val="D4D4D4"/>
          <w:kern w:val="0"/>
          <w:sz w:val="14"/>
          <w:szCs w:val="14"/>
          <w:shd w:val="clear" w:fill="121314"/>
          <w:lang w:val="en-US" w:eastAsia="zh-CN" w:bidi="ar"/>
        </w:rPr>
        <w:t xml:space="preserve"> {</w:t>
      </w:r>
    </w:p>
    <w:p w14:paraId="17C007B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36px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36px</w:t>
      </w:r>
      <w:r>
        <w:rPr>
          <w:rFonts w:hint="default" w:ascii="Consolas" w:hAnsi="Consolas" w:eastAsia="Consolas" w:cs="Consolas"/>
          <w:b w:val="0"/>
          <w:bCs w:val="0"/>
          <w:color w:val="D4D4D4"/>
          <w:kern w:val="0"/>
          <w:sz w:val="14"/>
          <w:szCs w:val="14"/>
          <w:shd w:val="clear" w:fill="121314"/>
          <w:lang w:val="en-US" w:eastAsia="zh-CN" w:bidi="ar"/>
        </w:rPr>
        <w:t>;</w:t>
      </w:r>
    </w:p>
    <w:p w14:paraId="62B882F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50%</w:t>
      </w:r>
      <w:r>
        <w:rPr>
          <w:rFonts w:hint="default" w:ascii="Consolas" w:hAnsi="Consolas" w:eastAsia="Consolas" w:cs="Consolas"/>
          <w:b w:val="0"/>
          <w:bCs w:val="0"/>
          <w:color w:val="D4D4D4"/>
          <w:kern w:val="0"/>
          <w:sz w:val="14"/>
          <w:szCs w:val="14"/>
          <w:shd w:val="clear" w:fill="121314"/>
          <w:lang w:val="en-US" w:eastAsia="zh-CN" w:bidi="ar"/>
        </w:rPr>
        <w:t>;</w:t>
      </w:r>
    </w:p>
    <w:p w14:paraId="7C2C329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transparent</w:t>
      </w:r>
      <w:r>
        <w:rPr>
          <w:rFonts w:hint="default" w:ascii="Consolas" w:hAnsi="Consolas" w:eastAsia="Consolas" w:cs="Consolas"/>
          <w:b w:val="0"/>
          <w:bCs w:val="0"/>
          <w:color w:val="D4D4D4"/>
          <w:kern w:val="0"/>
          <w:sz w:val="14"/>
          <w:szCs w:val="14"/>
          <w:shd w:val="clear" w:fill="121314"/>
          <w:lang w:val="en-US" w:eastAsia="zh-CN" w:bidi="ar"/>
        </w:rPr>
        <w:t>;</w:t>
      </w:r>
    </w:p>
    <w:p w14:paraId="6456257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cursor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pointer</w:t>
      </w:r>
      <w:r>
        <w:rPr>
          <w:rFonts w:hint="default" w:ascii="Consolas" w:hAnsi="Consolas" w:eastAsia="Consolas" w:cs="Consolas"/>
          <w:b w:val="0"/>
          <w:bCs w:val="0"/>
          <w:color w:val="D4D4D4"/>
          <w:kern w:val="0"/>
          <w:sz w:val="14"/>
          <w:szCs w:val="14"/>
          <w:shd w:val="clear" w:fill="121314"/>
          <w:lang w:val="en-US" w:eastAsia="zh-CN" w:bidi="ar"/>
        </w:rPr>
        <w:t>;</w:t>
      </w:r>
    </w:p>
    <w:p w14:paraId="37D2E9D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w:t>
      </w:r>
    </w:p>
    <w:p w14:paraId="1185C11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--wa-text-muted</w:t>
      </w:r>
      <w:r>
        <w:rPr>
          <w:rFonts w:hint="default" w:ascii="Consolas" w:hAnsi="Consolas" w:eastAsia="Consolas" w:cs="Consolas"/>
          <w:b w:val="0"/>
          <w:bCs w:val="0"/>
          <w:color w:val="D4D4D4"/>
          <w:kern w:val="0"/>
          <w:sz w:val="14"/>
          <w:szCs w:val="14"/>
          <w:shd w:val="clear" w:fill="121314"/>
          <w:lang w:val="en-US" w:eastAsia="zh-CN" w:bidi="ar"/>
        </w:rPr>
        <w:t>);</w:t>
      </w:r>
    </w:p>
    <w:p w14:paraId="4CD7651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20px</w:t>
      </w:r>
      <w:r>
        <w:rPr>
          <w:rFonts w:hint="default" w:ascii="Consolas" w:hAnsi="Consolas" w:eastAsia="Consolas" w:cs="Consolas"/>
          <w:b w:val="0"/>
          <w:bCs w:val="0"/>
          <w:color w:val="D4D4D4"/>
          <w:kern w:val="0"/>
          <w:sz w:val="14"/>
          <w:szCs w:val="14"/>
          <w:shd w:val="clear" w:fill="121314"/>
          <w:lang w:val="en-US" w:eastAsia="zh-CN" w:bidi="ar"/>
        </w:rPr>
        <w:t>;</w:t>
      </w:r>
    </w:p>
    <w:p w14:paraId="027006E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transition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i/>
          <w:iCs/>
          <w:color w:val="FFA198"/>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0.15s</w:t>
      </w:r>
      <w:r>
        <w:rPr>
          <w:rFonts w:hint="default" w:ascii="Consolas" w:hAnsi="Consolas" w:eastAsia="Consolas" w:cs="Consolas"/>
          <w:b w:val="0"/>
          <w:bCs w:val="0"/>
          <w:color w:val="D4D4D4"/>
          <w:kern w:val="0"/>
          <w:sz w:val="14"/>
          <w:szCs w:val="14"/>
          <w:shd w:val="clear" w:fill="121314"/>
          <w:lang w:val="en-US" w:eastAsia="zh-CN" w:bidi="ar"/>
        </w:rPr>
        <w:t>;</w:t>
      </w:r>
    </w:p>
    <w:p w14:paraId="364FCDF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16B0258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.wa-icon-btn:hover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--wa-hover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w:t>
      </w:r>
      <w:r>
        <w:rPr>
          <w:rFonts w:hint="default" w:ascii="Consolas" w:hAnsi="Consolas" w:eastAsia="Consolas" w:cs="Consolas"/>
          <w:b w:val="0"/>
          <w:bCs w:val="0"/>
          <w:color w:val="D4D4D4"/>
          <w:kern w:val="0"/>
          <w:sz w:val="14"/>
          <w:szCs w:val="14"/>
          <w:shd w:val="clear" w:fill="121314"/>
          <w:lang w:val="en-US" w:eastAsia="zh-CN" w:bidi="ar"/>
        </w:rPr>
        <w:t>); }</w:t>
      </w:r>
    </w:p>
    <w:p w14:paraId="598E4AE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.wa-search</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12px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border-bottom</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0.5px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solid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--wa-border</w:t>
      </w:r>
      <w:r>
        <w:rPr>
          <w:rFonts w:hint="default" w:ascii="Consolas" w:hAnsi="Consolas" w:eastAsia="Consolas" w:cs="Consolas"/>
          <w:b w:val="0"/>
          <w:bCs w:val="0"/>
          <w:color w:val="D4D4D4"/>
          <w:kern w:val="0"/>
          <w:sz w:val="14"/>
          <w:szCs w:val="14"/>
          <w:shd w:val="clear" w:fill="121314"/>
          <w:lang w:val="en-US" w:eastAsia="zh-CN" w:bidi="ar"/>
        </w:rPr>
        <w:t>); }</w:t>
      </w:r>
    </w:p>
    <w:p w14:paraId="16801C0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.wa-search-inner</w:t>
      </w:r>
      <w:r>
        <w:rPr>
          <w:rFonts w:hint="default" w:ascii="Consolas" w:hAnsi="Consolas" w:eastAsia="Consolas" w:cs="Consolas"/>
          <w:b w:val="0"/>
          <w:bCs w:val="0"/>
          <w:color w:val="D4D4D4"/>
          <w:kern w:val="0"/>
          <w:sz w:val="14"/>
          <w:szCs w:val="14"/>
          <w:shd w:val="clear" w:fill="121314"/>
          <w:lang w:val="en-US" w:eastAsia="zh-CN" w:bidi="ar"/>
        </w:rPr>
        <w:t xml:space="preserve"> {</w:t>
      </w:r>
    </w:p>
    <w:p w14:paraId="58404A8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gap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10px</w:t>
      </w:r>
      <w:r>
        <w:rPr>
          <w:rFonts w:hint="default" w:ascii="Consolas" w:hAnsi="Consolas" w:eastAsia="Consolas" w:cs="Consolas"/>
          <w:b w:val="0"/>
          <w:bCs w:val="0"/>
          <w:color w:val="D4D4D4"/>
          <w:kern w:val="0"/>
          <w:sz w:val="14"/>
          <w:szCs w:val="14"/>
          <w:shd w:val="clear" w:fill="121314"/>
          <w:lang w:val="en-US" w:eastAsia="zh-CN" w:bidi="ar"/>
        </w:rPr>
        <w:t>;</w:t>
      </w:r>
    </w:p>
    <w:p w14:paraId="3E63964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--wa-search-bg</w:t>
      </w:r>
      <w:r>
        <w:rPr>
          <w:rFonts w:hint="default" w:ascii="Consolas" w:hAnsi="Consolas" w:eastAsia="Consolas" w:cs="Consolas"/>
          <w:b w:val="0"/>
          <w:bCs w:val="0"/>
          <w:color w:val="D4D4D4"/>
          <w:kern w:val="0"/>
          <w:sz w:val="14"/>
          <w:szCs w:val="14"/>
          <w:shd w:val="clear" w:fill="121314"/>
          <w:lang w:val="en-US" w:eastAsia="zh-CN" w:bidi="ar"/>
        </w:rPr>
        <w:t>);</w:t>
      </w:r>
    </w:p>
    <w:p w14:paraId="4223A23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12px</w:t>
      </w:r>
      <w:r>
        <w:rPr>
          <w:rFonts w:hint="default" w:ascii="Consolas" w:hAnsi="Consolas" w:eastAsia="Consolas" w:cs="Consolas"/>
          <w:b w:val="0"/>
          <w:bCs w:val="0"/>
          <w:color w:val="D4D4D4"/>
          <w:kern w:val="0"/>
          <w:sz w:val="14"/>
          <w:szCs w:val="14"/>
          <w:shd w:val="clear" w:fill="121314"/>
          <w:lang w:val="en-US" w:eastAsia="zh-CN" w:bidi="ar"/>
        </w:rPr>
        <w:t>;</w:t>
      </w:r>
    </w:p>
    <w:p w14:paraId="0408F29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59D19D5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.wa-search-inner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input</w:t>
      </w:r>
      <w:r>
        <w:rPr>
          <w:rFonts w:hint="default" w:ascii="Consolas" w:hAnsi="Consolas" w:eastAsia="Consolas" w:cs="Consolas"/>
          <w:b w:val="0"/>
          <w:bCs w:val="0"/>
          <w:color w:val="D4D4D4"/>
          <w:kern w:val="0"/>
          <w:sz w:val="14"/>
          <w:szCs w:val="14"/>
          <w:shd w:val="clear" w:fill="121314"/>
          <w:lang w:val="en-US" w:eastAsia="zh-CN" w:bidi="ar"/>
        </w:rPr>
        <w:t xml:space="preserve"> {</w:t>
      </w:r>
    </w:p>
    <w:p w14:paraId="248EF1D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transparent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outline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w:t>
      </w:r>
    </w:p>
    <w:p w14:paraId="1E41E97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14px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100%</w:t>
      </w:r>
      <w:r>
        <w:rPr>
          <w:rFonts w:hint="default" w:ascii="Consolas" w:hAnsi="Consolas" w:eastAsia="Consolas" w:cs="Consolas"/>
          <w:b w:val="0"/>
          <w:bCs w:val="0"/>
          <w:color w:val="D4D4D4"/>
          <w:kern w:val="0"/>
          <w:sz w:val="14"/>
          <w:szCs w:val="14"/>
          <w:shd w:val="clear" w:fill="121314"/>
          <w:lang w:val="en-US" w:eastAsia="zh-CN" w:bidi="ar"/>
        </w:rPr>
        <w:t>;</w:t>
      </w:r>
    </w:p>
    <w:p w14:paraId="55CD9AD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2305B12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.wa-search-inner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input::placeholder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--wa-text-muted</w:t>
      </w:r>
      <w:r>
        <w:rPr>
          <w:rFonts w:hint="default" w:ascii="Consolas" w:hAnsi="Consolas" w:eastAsia="Consolas" w:cs="Consolas"/>
          <w:b w:val="0"/>
          <w:bCs w:val="0"/>
          <w:color w:val="D4D4D4"/>
          <w:kern w:val="0"/>
          <w:sz w:val="14"/>
          <w:szCs w:val="14"/>
          <w:shd w:val="clear" w:fill="121314"/>
          <w:lang w:val="en-US" w:eastAsia="zh-CN" w:bidi="ar"/>
        </w:rPr>
        <w:t>); }</w:t>
      </w:r>
    </w:p>
    <w:p w14:paraId="2130D98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.wa-filter-tabs</w:t>
      </w:r>
      <w:r>
        <w:rPr>
          <w:rFonts w:hint="default" w:ascii="Consolas" w:hAnsi="Consolas" w:eastAsia="Consolas" w:cs="Consolas"/>
          <w:b w:val="0"/>
          <w:bCs w:val="0"/>
          <w:color w:val="D4D4D4"/>
          <w:kern w:val="0"/>
          <w:sz w:val="14"/>
          <w:szCs w:val="14"/>
          <w:shd w:val="clear" w:fill="121314"/>
          <w:lang w:val="en-US" w:eastAsia="zh-CN" w:bidi="ar"/>
        </w:rPr>
        <w:t xml:space="preserve"> {</w:t>
      </w:r>
    </w:p>
    <w:p w14:paraId="5018FFC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gap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12px</w:t>
      </w:r>
      <w:r>
        <w:rPr>
          <w:rFonts w:hint="default" w:ascii="Consolas" w:hAnsi="Consolas" w:eastAsia="Consolas" w:cs="Consolas"/>
          <w:b w:val="0"/>
          <w:bCs w:val="0"/>
          <w:color w:val="D4D4D4"/>
          <w:kern w:val="0"/>
          <w:sz w:val="14"/>
          <w:szCs w:val="14"/>
          <w:shd w:val="clear" w:fill="121314"/>
          <w:lang w:val="en-US" w:eastAsia="zh-CN" w:bidi="ar"/>
        </w:rPr>
        <w:t>;</w:t>
      </w:r>
    </w:p>
    <w:p w14:paraId="32DE757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border-bottom</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0.5px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solid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--wa-border</w:t>
      </w:r>
      <w:r>
        <w:rPr>
          <w:rFonts w:hint="default" w:ascii="Consolas" w:hAnsi="Consolas" w:eastAsia="Consolas" w:cs="Consolas"/>
          <w:b w:val="0"/>
          <w:bCs w:val="0"/>
          <w:color w:val="D4D4D4"/>
          <w:kern w:val="0"/>
          <w:sz w:val="14"/>
          <w:szCs w:val="14"/>
          <w:shd w:val="clear" w:fill="121314"/>
          <w:lang w:val="en-US" w:eastAsia="zh-CN" w:bidi="ar"/>
        </w:rPr>
        <w:t>);</w:t>
      </w:r>
    </w:p>
    <w:p w14:paraId="249AA44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6E61F75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.wa-tab</w:t>
      </w:r>
      <w:r>
        <w:rPr>
          <w:rFonts w:hint="default" w:ascii="Consolas" w:hAnsi="Consolas" w:eastAsia="Consolas" w:cs="Consolas"/>
          <w:b w:val="0"/>
          <w:bCs w:val="0"/>
          <w:color w:val="D4D4D4"/>
          <w:kern w:val="0"/>
          <w:sz w:val="14"/>
          <w:szCs w:val="14"/>
          <w:shd w:val="clear" w:fill="121314"/>
          <w:lang w:val="en-US" w:eastAsia="zh-CN" w:bidi="ar"/>
        </w:rPr>
        <w:t xml:space="preserve"> {</w:t>
      </w:r>
    </w:p>
    <w:p w14:paraId="551287B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14px</w:t>
      </w:r>
      <w:r>
        <w:rPr>
          <w:rFonts w:hint="default" w:ascii="Consolas" w:hAnsi="Consolas" w:eastAsia="Consolas" w:cs="Consolas"/>
          <w:b w:val="0"/>
          <w:bCs w:val="0"/>
          <w:color w:val="D4D4D4"/>
          <w:kern w:val="0"/>
          <w:sz w:val="14"/>
          <w:szCs w:val="14"/>
          <w:shd w:val="clear" w:fill="121314"/>
          <w:lang w:val="en-US" w:eastAsia="zh-CN" w:bidi="ar"/>
        </w:rPr>
        <w:t>;</w:t>
      </w:r>
    </w:p>
    <w:p w14:paraId="5D81928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99px</w:t>
      </w:r>
      <w:r>
        <w:rPr>
          <w:rFonts w:hint="default" w:ascii="Consolas" w:hAnsi="Consolas" w:eastAsia="Consolas" w:cs="Consolas"/>
          <w:b w:val="0"/>
          <w:bCs w:val="0"/>
          <w:color w:val="D4D4D4"/>
          <w:kern w:val="0"/>
          <w:sz w:val="14"/>
          <w:szCs w:val="14"/>
          <w:shd w:val="clear" w:fill="121314"/>
          <w:lang w:val="en-US" w:eastAsia="zh-CN" w:bidi="ar"/>
        </w:rPr>
        <w:t>;</w:t>
      </w:r>
    </w:p>
    <w:p w14:paraId="7B1081D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cursor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pointer</w:t>
      </w:r>
      <w:r>
        <w:rPr>
          <w:rFonts w:hint="default" w:ascii="Consolas" w:hAnsi="Consolas" w:eastAsia="Consolas" w:cs="Consolas"/>
          <w:b w:val="0"/>
          <w:bCs w:val="0"/>
          <w:color w:val="D4D4D4"/>
          <w:kern w:val="0"/>
          <w:sz w:val="14"/>
          <w:szCs w:val="14"/>
          <w:shd w:val="clear" w:fill="121314"/>
          <w:lang w:val="en-US" w:eastAsia="zh-CN" w:bidi="ar"/>
        </w:rPr>
        <w:t>;</w:t>
      </w:r>
    </w:p>
    <w:p w14:paraId="5AE72C2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13px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font-weight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500</w:t>
      </w:r>
      <w:r>
        <w:rPr>
          <w:rFonts w:hint="default" w:ascii="Consolas" w:hAnsi="Consolas" w:eastAsia="Consolas" w:cs="Consolas"/>
          <w:b w:val="0"/>
          <w:bCs w:val="0"/>
          <w:color w:val="D4D4D4"/>
          <w:kern w:val="0"/>
          <w:sz w:val="14"/>
          <w:szCs w:val="14"/>
          <w:shd w:val="clear" w:fill="121314"/>
          <w:lang w:val="en-US" w:eastAsia="zh-CN" w:bidi="ar"/>
        </w:rPr>
        <w:t>;</w:t>
      </w:r>
    </w:p>
    <w:p w14:paraId="206DDA1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--wa-search-bg</w:t>
      </w:r>
      <w:r>
        <w:rPr>
          <w:rFonts w:hint="default" w:ascii="Consolas" w:hAnsi="Consolas" w:eastAsia="Consolas" w:cs="Consolas"/>
          <w:b w:val="0"/>
          <w:bCs w:val="0"/>
          <w:color w:val="D4D4D4"/>
          <w:kern w:val="0"/>
          <w:sz w:val="14"/>
          <w:szCs w:val="14"/>
          <w:shd w:val="clear" w:fill="121314"/>
          <w:lang w:val="en-US" w:eastAsia="zh-CN" w:bidi="ar"/>
        </w:rPr>
        <w:t>);</w:t>
      </w:r>
    </w:p>
    <w:p w14:paraId="1A3D203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--wa-text-muted</w:t>
      </w:r>
      <w:r>
        <w:rPr>
          <w:rFonts w:hint="default" w:ascii="Consolas" w:hAnsi="Consolas" w:eastAsia="Consolas" w:cs="Consolas"/>
          <w:b w:val="0"/>
          <w:bCs w:val="0"/>
          <w:color w:val="D4D4D4"/>
          <w:kern w:val="0"/>
          <w:sz w:val="14"/>
          <w:szCs w:val="14"/>
          <w:shd w:val="clear" w:fill="121314"/>
          <w:lang w:val="en-US" w:eastAsia="zh-CN" w:bidi="ar"/>
        </w:rPr>
        <w:t>);</w:t>
      </w:r>
    </w:p>
    <w:p w14:paraId="295955A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transition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all</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0.15s</w:t>
      </w:r>
      <w:r>
        <w:rPr>
          <w:rFonts w:hint="default" w:ascii="Consolas" w:hAnsi="Consolas" w:eastAsia="Consolas" w:cs="Consolas"/>
          <w:b w:val="0"/>
          <w:bCs w:val="0"/>
          <w:color w:val="D4D4D4"/>
          <w:kern w:val="0"/>
          <w:sz w:val="14"/>
          <w:szCs w:val="14"/>
          <w:shd w:val="clear" w:fill="121314"/>
          <w:lang w:val="en-US" w:eastAsia="zh-CN" w:bidi="ar"/>
        </w:rPr>
        <w:t>;</w:t>
      </w:r>
    </w:p>
    <w:p w14:paraId="59B0270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10B74D7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.wa-tab.active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#1E3A35</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--wa-green</w:t>
      </w:r>
      <w:r>
        <w:rPr>
          <w:rFonts w:hint="default" w:ascii="Consolas" w:hAnsi="Consolas" w:eastAsia="Consolas" w:cs="Consolas"/>
          <w:b w:val="0"/>
          <w:bCs w:val="0"/>
          <w:color w:val="D4D4D4"/>
          <w:kern w:val="0"/>
          <w:sz w:val="14"/>
          <w:szCs w:val="14"/>
          <w:shd w:val="clear" w:fill="121314"/>
          <w:lang w:val="en-US" w:eastAsia="zh-CN" w:bidi="ar"/>
        </w:rPr>
        <w:t>); }</w:t>
      </w:r>
    </w:p>
    <w:p w14:paraId="79EACCD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.wa-chats</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overflow-y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auto</w:t>
      </w:r>
      <w:r>
        <w:rPr>
          <w:rFonts w:hint="default" w:ascii="Consolas" w:hAnsi="Consolas" w:eastAsia="Consolas" w:cs="Consolas"/>
          <w:b w:val="0"/>
          <w:bCs w:val="0"/>
          <w:color w:val="D4D4D4"/>
          <w:kern w:val="0"/>
          <w:sz w:val="14"/>
          <w:szCs w:val="14"/>
          <w:shd w:val="clear" w:fill="121314"/>
          <w:lang w:val="en-US" w:eastAsia="zh-CN" w:bidi="ar"/>
        </w:rPr>
        <w:t>; }</w:t>
      </w:r>
    </w:p>
    <w:p w14:paraId="5209D07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.wa-chats::-webkit-scrollbar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4px</w:t>
      </w:r>
      <w:r>
        <w:rPr>
          <w:rFonts w:hint="default" w:ascii="Consolas" w:hAnsi="Consolas" w:eastAsia="Consolas" w:cs="Consolas"/>
          <w:b w:val="0"/>
          <w:bCs w:val="0"/>
          <w:color w:val="D4D4D4"/>
          <w:kern w:val="0"/>
          <w:sz w:val="14"/>
          <w:szCs w:val="14"/>
          <w:shd w:val="clear" w:fill="121314"/>
          <w:lang w:val="en-US" w:eastAsia="zh-CN" w:bidi="ar"/>
        </w:rPr>
        <w:t>; }</w:t>
      </w:r>
    </w:p>
    <w:p w14:paraId="17B848A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.wa-chats::-webkit-scrollbar-thumb</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#3B4A54</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2px</w:t>
      </w:r>
      <w:r>
        <w:rPr>
          <w:rFonts w:hint="default" w:ascii="Consolas" w:hAnsi="Consolas" w:eastAsia="Consolas" w:cs="Consolas"/>
          <w:b w:val="0"/>
          <w:bCs w:val="0"/>
          <w:color w:val="D4D4D4"/>
          <w:kern w:val="0"/>
          <w:sz w:val="14"/>
          <w:szCs w:val="14"/>
          <w:shd w:val="clear" w:fill="121314"/>
          <w:lang w:val="en-US" w:eastAsia="zh-CN" w:bidi="ar"/>
        </w:rPr>
        <w:t>; }</w:t>
      </w:r>
    </w:p>
    <w:p w14:paraId="1C2C341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.wa-chat-item</w:t>
      </w:r>
      <w:r>
        <w:rPr>
          <w:rFonts w:hint="default" w:ascii="Consolas" w:hAnsi="Consolas" w:eastAsia="Consolas" w:cs="Consolas"/>
          <w:b w:val="0"/>
          <w:bCs w:val="0"/>
          <w:color w:val="D4D4D4"/>
          <w:kern w:val="0"/>
          <w:sz w:val="14"/>
          <w:szCs w:val="14"/>
          <w:shd w:val="clear" w:fill="121314"/>
          <w:lang w:val="en-US" w:eastAsia="zh-CN" w:bidi="ar"/>
        </w:rPr>
        <w:t xml:space="preserve"> {</w:t>
      </w:r>
    </w:p>
    <w:p w14:paraId="559D79F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gap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12px</w:t>
      </w:r>
      <w:r>
        <w:rPr>
          <w:rFonts w:hint="default" w:ascii="Consolas" w:hAnsi="Consolas" w:eastAsia="Consolas" w:cs="Consolas"/>
          <w:b w:val="0"/>
          <w:bCs w:val="0"/>
          <w:color w:val="D4D4D4"/>
          <w:kern w:val="0"/>
          <w:sz w:val="14"/>
          <w:szCs w:val="14"/>
          <w:shd w:val="clear" w:fill="121314"/>
          <w:lang w:val="en-US" w:eastAsia="zh-CN" w:bidi="ar"/>
        </w:rPr>
        <w:t>;</w:t>
      </w:r>
    </w:p>
    <w:p w14:paraId="36F16C0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16px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cursor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pointer</w:t>
      </w:r>
      <w:r>
        <w:rPr>
          <w:rFonts w:hint="default" w:ascii="Consolas" w:hAnsi="Consolas" w:eastAsia="Consolas" w:cs="Consolas"/>
          <w:b w:val="0"/>
          <w:bCs w:val="0"/>
          <w:color w:val="D4D4D4"/>
          <w:kern w:val="0"/>
          <w:sz w:val="14"/>
          <w:szCs w:val="14"/>
          <w:shd w:val="clear" w:fill="121314"/>
          <w:lang w:val="en-US" w:eastAsia="zh-CN" w:bidi="ar"/>
        </w:rPr>
        <w:t>;</w:t>
      </w:r>
    </w:p>
    <w:p w14:paraId="75C304D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transition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i/>
          <w:iCs/>
          <w:color w:val="FFA198"/>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0.12s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position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relative</w:t>
      </w:r>
      <w:r>
        <w:rPr>
          <w:rFonts w:hint="default" w:ascii="Consolas" w:hAnsi="Consolas" w:eastAsia="Consolas" w:cs="Consolas"/>
          <w:b w:val="0"/>
          <w:bCs w:val="0"/>
          <w:color w:val="D4D4D4"/>
          <w:kern w:val="0"/>
          <w:sz w:val="14"/>
          <w:szCs w:val="14"/>
          <w:shd w:val="clear" w:fill="121314"/>
          <w:lang w:val="en-US" w:eastAsia="zh-CN" w:bidi="ar"/>
        </w:rPr>
        <w:t>;</w:t>
      </w:r>
    </w:p>
    <w:p w14:paraId="426B35B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7A22D27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.wa-chat-item:hover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--wa-hover</w:t>
      </w:r>
      <w:r>
        <w:rPr>
          <w:rFonts w:hint="default" w:ascii="Consolas" w:hAnsi="Consolas" w:eastAsia="Consolas" w:cs="Consolas"/>
          <w:b w:val="0"/>
          <w:bCs w:val="0"/>
          <w:color w:val="D4D4D4"/>
          <w:kern w:val="0"/>
          <w:sz w:val="14"/>
          <w:szCs w:val="14"/>
          <w:shd w:val="clear" w:fill="121314"/>
          <w:lang w:val="en-US" w:eastAsia="zh-CN" w:bidi="ar"/>
        </w:rPr>
        <w:t>); }</w:t>
      </w:r>
    </w:p>
    <w:p w14:paraId="0A7F142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.wa-chat-item.active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#2A3942</w:t>
      </w:r>
      <w:r>
        <w:rPr>
          <w:rFonts w:hint="default" w:ascii="Consolas" w:hAnsi="Consolas" w:eastAsia="Consolas" w:cs="Consolas"/>
          <w:b w:val="0"/>
          <w:bCs w:val="0"/>
          <w:color w:val="D4D4D4"/>
          <w:kern w:val="0"/>
          <w:sz w:val="14"/>
          <w:szCs w:val="14"/>
          <w:shd w:val="clear" w:fill="121314"/>
          <w:lang w:val="en-US" w:eastAsia="zh-CN" w:bidi="ar"/>
        </w:rPr>
        <w:t>; }</w:t>
      </w:r>
    </w:p>
    <w:p w14:paraId="040D794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.wa-chat-info</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min-width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w:t>
      </w:r>
    </w:p>
    <w:p w14:paraId="14E7197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.wa-chat-row1</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space-between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margin-bottom</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2px</w:t>
      </w:r>
      <w:r>
        <w:rPr>
          <w:rFonts w:hint="default" w:ascii="Consolas" w:hAnsi="Consolas" w:eastAsia="Consolas" w:cs="Consolas"/>
          <w:b w:val="0"/>
          <w:bCs w:val="0"/>
          <w:color w:val="D4D4D4"/>
          <w:kern w:val="0"/>
          <w:sz w:val="14"/>
          <w:szCs w:val="14"/>
          <w:shd w:val="clear" w:fill="121314"/>
          <w:lang w:val="en-US" w:eastAsia="zh-CN" w:bidi="ar"/>
        </w:rPr>
        <w:t>; }</w:t>
      </w:r>
    </w:p>
    <w:p w14:paraId="102DC52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.wa-chat-name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15px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font-weight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500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white-space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nowrap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overflow</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hidden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text-overflow</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ellipsis</w:t>
      </w:r>
      <w:r>
        <w:rPr>
          <w:rFonts w:hint="default" w:ascii="Consolas" w:hAnsi="Consolas" w:eastAsia="Consolas" w:cs="Consolas"/>
          <w:b w:val="0"/>
          <w:bCs w:val="0"/>
          <w:color w:val="D4D4D4"/>
          <w:kern w:val="0"/>
          <w:sz w:val="14"/>
          <w:szCs w:val="14"/>
          <w:shd w:val="clear" w:fill="121314"/>
          <w:lang w:val="en-US" w:eastAsia="zh-CN" w:bidi="ar"/>
        </w:rPr>
        <w:t>; }</w:t>
      </w:r>
    </w:p>
    <w:p w14:paraId="68E86D7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.wa-chat-time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12px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--wa-text-muted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white-space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nowrap</w:t>
      </w:r>
      <w:r>
        <w:rPr>
          <w:rFonts w:hint="default" w:ascii="Consolas" w:hAnsi="Consolas" w:eastAsia="Consolas" w:cs="Consolas"/>
          <w:b w:val="0"/>
          <w:bCs w:val="0"/>
          <w:color w:val="D4D4D4"/>
          <w:kern w:val="0"/>
          <w:sz w:val="14"/>
          <w:szCs w:val="14"/>
          <w:shd w:val="clear" w:fill="121314"/>
          <w:lang w:val="en-US" w:eastAsia="zh-CN" w:bidi="ar"/>
        </w:rPr>
        <w:t>; }</w:t>
      </w:r>
    </w:p>
    <w:p w14:paraId="1539EE0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.wa-chat-time.unread</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--wa-green</w:t>
      </w:r>
      <w:r>
        <w:rPr>
          <w:rFonts w:hint="default" w:ascii="Consolas" w:hAnsi="Consolas" w:eastAsia="Consolas" w:cs="Consolas"/>
          <w:b w:val="0"/>
          <w:bCs w:val="0"/>
          <w:color w:val="D4D4D4"/>
          <w:kern w:val="0"/>
          <w:sz w:val="14"/>
          <w:szCs w:val="14"/>
          <w:shd w:val="clear" w:fill="121314"/>
          <w:lang w:val="en-US" w:eastAsia="zh-CN" w:bidi="ar"/>
        </w:rPr>
        <w:t>); }</w:t>
      </w:r>
    </w:p>
    <w:p w14:paraId="519C2D3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.wa-chat-row2</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space-between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w:t>
      </w:r>
    </w:p>
    <w:p w14:paraId="1941CAF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.wa-chat-preview</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13px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--wa-text-muted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white-space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nowrap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overflow</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hidden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text-overflow</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ellipsis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w:t>
      </w:r>
    </w:p>
    <w:p w14:paraId="5230C64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.wa-badge</w:t>
      </w:r>
      <w:r>
        <w:rPr>
          <w:rFonts w:hint="default" w:ascii="Consolas" w:hAnsi="Consolas" w:eastAsia="Consolas" w:cs="Consolas"/>
          <w:b w:val="0"/>
          <w:bCs w:val="0"/>
          <w:color w:val="D4D4D4"/>
          <w:kern w:val="0"/>
          <w:sz w:val="14"/>
          <w:szCs w:val="14"/>
          <w:shd w:val="clear" w:fill="121314"/>
          <w:lang w:val="en-US" w:eastAsia="zh-CN" w:bidi="ar"/>
        </w:rPr>
        <w:t xml:space="preserve"> {</w:t>
      </w:r>
    </w:p>
    <w:p w14:paraId="5BA977A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--wa-green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#fff</w:t>
      </w:r>
      <w:r>
        <w:rPr>
          <w:rFonts w:hint="default" w:ascii="Consolas" w:hAnsi="Consolas" w:eastAsia="Consolas" w:cs="Consolas"/>
          <w:b w:val="0"/>
          <w:bCs w:val="0"/>
          <w:color w:val="D4D4D4"/>
          <w:kern w:val="0"/>
          <w:sz w:val="14"/>
          <w:szCs w:val="14"/>
          <w:shd w:val="clear" w:fill="121314"/>
          <w:lang w:val="en-US" w:eastAsia="zh-CN" w:bidi="ar"/>
        </w:rPr>
        <w:t>;</w:t>
      </w:r>
    </w:p>
    <w:p w14:paraId="021AD4E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11px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font-weight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600</w:t>
      </w:r>
      <w:r>
        <w:rPr>
          <w:rFonts w:hint="default" w:ascii="Consolas" w:hAnsi="Consolas" w:eastAsia="Consolas" w:cs="Consolas"/>
          <w:b w:val="0"/>
          <w:bCs w:val="0"/>
          <w:color w:val="D4D4D4"/>
          <w:kern w:val="0"/>
          <w:sz w:val="14"/>
          <w:szCs w:val="14"/>
          <w:shd w:val="clear" w:fill="121314"/>
          <w:lang w:val="en-US" w:eastAsia="zh-CN" w:bidi="ar"/>
        </w:rPr>
        <w:t>;</w:t>
      </w:r>
    </w:p>
    <w:p w14:paraId="222BFA4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min-width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18px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18px</w:t>
      </w:r>
      <w:r>
        <w:rPr>
          <w:rFonts w:hint="default" w:ascii="Consolas" w:hAnsi="Consolas" w:eastAsia="Consolas" w:cs="Consolas"/>
          <w:b w:val="0"/>
          <w:bCs w:val="0"/>
          <w:color w:val="D4D4D4"/>
          <w:kern w:val="0"/>
          <w:sz w:val="14"/>
          <w:szCs w:val="14"/>
          <w:shd w:val="clear" w:fill="121314"/>
          <w:lang w:val="en-US" w:eastAsia="zh-CN" w:bidi="ar"/>
        </w:rPr>
        <w:t>;</w:t>
      </w:r>
    </w:p>
    <w:p w14:paraId="68EBAEF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99px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5px</w:t>
      </w:r>
      <w:r>
        <w:rPr>
          <w:rFonts w:hint="default" w:ascii="Consolas" w:hAnsi="Consolas" w:eastAsia="Consolas" w:cs="Consolas"/>
          <w:b w:val="0"/>
          <w:bCs w:val="0"/>
          <w:color w:val="D4D4D4"/>
          <w:kern w:val="0"/>
          <w:sz w:val="14"/>
          <w:szCs w:val="14"/>
          <w:shd w:val="clear" w:fill="121314"/>
          <w:lang w:val="en-US" w:eastAsia="zh-CN" w:bidi="ar"/>
        </w:rPr>
        <w:t>;</w:t>
      </w:r>
    </w:p>
    <w:p w14:paraId="00ED23E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w:t>
      </w:r>
    </w:p>
    <w:p w14:paraId="15AD053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margin-left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6px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flex-shrink</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w:t>
      </w:r>
    </w:p>
    <w:p w14:paraId="79A9261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08D45C2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.wa-main</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flex-direction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column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--wa-chat-bg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position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relative</w:t>
      </w:r>
      <w:r>
        <w:rPr>
          <w:rFonts w:hint="default" w:ascii="Consolas" w:hAnsi="Consolas" w:eastAsia="Consolas" w:cs="Consolas"/>
          <w:b w:val="0"/>
          <w:bCs w:val="0"/>
          <w:color w:val="D4D4D4"/>
          <w:kern w:val="0"/>
          <w:sz w:val="14"/>
          <w:szCs w:val="14"/>
          <w:shd w:val="clear" w:fill="121314"/>
          <w:lang w:val="en-US" w:eastAsia="zh-CN" w:bidi="ar"/>
        </w:rPr>
        <w:t>; }</w:t>
      </w:r>
    </w:p>
    <w:p w14:paraId="4A7AED4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.wa-main-empty</w:t>
      </w:r>
      <w:r>
        <w:rPr>
          <w:rFonts w:hint="default" w:ascii="Consolas" w:hAnsi="Consolas" w:eastAsia="Consolas" w:cs="Consolas"/>
          <w:b w:val="0"/>
          <w:bCs w:val="0"/>
          <w:color w:val="D4D4D4"/>
          <w:kern w:val="0"/>
          <w:sz w:val="14"/>
          <w:szCs w:val="14"/>
          <w:shd w:val="clear" w:fill="121314"/>
          <w:lang w:val="en-US" w:eastAsia="zh-CN" w:bidi="ar"/>
        </w:rPr>
        <w:t xml:space="preserve"> {</w:t>
      </w:r>
    </w:p>
    <w:p w14:paraId="30F60CB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flex-direction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column</w:t>
      </w:r>
      <w:r>
        <w:rPr>
          <w:rFonts w:hint="default" w:ascii="Consolas" w:hAnsi="Consolas" w:eastAsia="Consolas" w:cs="Consolas"/>
          <w:b w:val="0"/>
          <w:bCs w:val="0"/>
          <w:color w:val="D4D4D4"/>
          <w:kern w:val="0"/>
          <w:sz w:val="14"/>
          <w:szCs w:val="14"/>
          <w:shd w:val="clear" w:fill="121314"/>
          <w:lang w:val="en-US" w:eastAsia="zh-CN" w:bidi="ar"/>
        </w:rPr>
        <w:t>;</w:t>
      </w:r>
    </w:p>
    <w:p w14:paraId="4CC0D94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w:t>
      </w:r>
    </w:p>
    <w:p w14:paraId="65289F3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--wa-text-muted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gap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16px</w:t>
      </w:r>
      <w:r>
        <w:rPr>
          <w:rFonts w:hint="default" w:ascii="Consolas" w:hAnsi="Consolas" w:eastAsia="Consolas" w:cs="Consolas"/>
          <w:b w:val="0"/>
          <w:bCs w:val="0"/>
          <w:color w:val="D4D4D4"/>
          <w:kern w:val="0"/>
          <w:sz w:val="14"/>
          <w:szCs w:val="14"/>
          <w:shd w:val="clear" w:fill="121314"/>
          <w:lang w:val="en-US" w:eastAsia="zh-CN" w:bidi="ar"/>
        </w:rPr>
        <w:t>;</w:t>
      </w:r>
    </w:p>
    <w:p w14:paraId="7DEA717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795C3AA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.wa-empty-icon</w:t>
      </w:r>
      <w:r>
        <w:rPr>
          <w:rFonts w:hint="default" w:ascii="Consolas" w:hAnsi="Consolas" w:eastAsia="Consolas" w:cs="Consolas"/>
          <w:b w:val="0"/>
          <w:bCs w:val="0"/>
          <w:color w:val="D4D4D4"/>
          <w:kern w:val="0"/>
          <w:sz w:val="14"/>
          <w:szCs w:val="14"/>
          <w:shd w:val="clear" w:fill="121314"/>
          <w:lang w:val="en-US" w:eastAsia="zh-CN" w:bidi="ar"/>
        </w:rPr>
        <w:t xml:space="preserve"> {</w:t>
      </w:r>
    </w:p>
    <w:p w14:paraId="3825631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80px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80px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50%</w:t>
      </w:r>
      <w:r>
        <w:rPr>
          <w:rFonts w:hint="default" w:ascii="Consolas" w:hAnsi="Consolas" w:eastAsia="Consolas" w:cs="Consolas"/>
          <w:b w:val="0"/>
          <w:bCs w:val="0"/>
          <w:color w:val="D4D4D4"/>
          <w:kern w:val="0"/>
          <w:sz w:val="14"/>
          <w:szCs w:val="14"/>
          <w:shd w:val="clear" w:fill="121314"/>
          <w:lang w:val="en-US" w:eastAsia="zh-CN" w:bidi="ar"/>
        </w:rPr>
        <w:t>;</w:t>
      </w:r>
    </w:p>
    <w:p w14:paraId="1F6AD11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#1E3A35</w:t>
      </w:r>
      <w:r>
        <w:rPr>
          <w:rFonts w:hint="default" w:ascii="Consolas" w:hAnsi="Consolas" w:eastAsia="Consolas" w:cs="Consolas"/>
          <w:b w:val="0"/>
          <w:bCs w:val="0"/>
          <w:color w:val="D4D4D4"/>
          <w:kern w:val="0"/>
          <w:sz w:val="14"/>
          <w:szCs w:val="14"/>
          <w:shd w:val="clear" w:fill="121314"/>
          <w:lang w:val="en-US" w:eastAsia="zh-CN" w:bidi="ar"/>
        </w:rPr>
        <w:t>;</w:t>
      </w:r>
    </w:p>
    <w:p w14:paraId="7BF2CD2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36px</w:t>
      </w:r>
      <w:r>
        <w:rPr>
          <w:rFonts w:hint="default" w:ascii="Consolas" w:hAnsi="Consolas" w:eastAsia="Consolas" w:cs="Consolas"/>
          <w:b w:val="0"/>
          <w:bCs w:val="0"/>
          <w:color w:val="D4D4D4"/>
          <w:kern w:val="0"/>
          <w:sz w:val="14"/>
          <w:szCs w:val="14"/>
          <w:shd w:val="clear" w:fill="121314"/>
          <w:lang w:val="en-US" w:eastAsia="zh-CN" w:bidi="ar"/>
        </w:rPr>
        <w:t>;</w:t>
      </w:r>
    </w:p>
    <w:p w14:paraId="0B6C7C1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35FC1E3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.wa-chat-header</w:t>
      </w:r>
      <w:r>
        <w:rPr>
          <w:rFonts w:hint="default" w:ascii="Consolas" w:hAnsi="Consolas" w:eastAsia="Consolas" w:cs="Consolas"/>
          <w:b w:val="0"/>
          <w:bCs w:val="0"/>
          <w:color w:val="D4D4D4"/>
          <w:kern w:val="0"/>
          <w:sz w:val="14"/>
          <w:szCs w:val="14"/>
          <w:shd w:val="clear" w:fill="121314"/>
          <w:lang w:val="en-US" w:eastAsia="zh-CN" w:bidi="ar"/>
        </w:rPr>
        <w:t xml:space="preserve"> {</w:t>
      </w:r>
    </w:p>
    <w:p w14:paraId="758E8E9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gap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12px</w:t>
      </w:r>
      <w:r>
        <w:rPr>
          <w:rFonts w:hint="default" w:ascii="Consolas" w:hAnsi="Consolas" w:eastAsia="Consolas" w:cs="Consolas"/>
          <w:b w:val="0"/>
          <w:bCs w:val="0"/>
          <w:color w:val="D4D4D4"/>
          <w:kern w:val="0"/>
          <w:sz w:val="14"/>
          <w:szCs w:val="14"/>
          <w:shd w:val="clear" w:fill="121314"/>
          <w:lang w:val="en-US" w:eastAsia="zh-CN" w:bidi="ar"/>
        </w:rPr>
        <w:t>;</w:t>
      </w:r>
    </w:p>
    <w:p w14:paraId="71B4697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16px</w:t>
      </w:r>
      <w:r>
        <w:rPr>
          <w:rFonts w:hint="default" w:ascii="Consolas" w:hAnsi="Consolas" w:eastAsia="Consolas" w:cs="Consolas"/>
          <w:b w:val="0"/>
          <w:bCs w:val="0"/>
          <w:color w:val="D4D4D4"/>
          <w:kern w:val="0"/>
          <w:sz w:val="14"/>
          <w:szCs w:val="14"/>
          <w:shd w:val="clear" w:fill="121314"/>
          <w:lang w:val="en-US" w:eastAsia="zh-CN" w:bidi="ar"/>
        </w:rPr>
        <w:t>;</w:t>
      </w:r>
    </w:p>
    <w:p w14:paraId="1C9FDE2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--wa-panel</w:t>
      </w:r>
      <w:r>
        <w:rPr>
          <w:rFonts w:hint="default" w:ascii="Consolas" w:hAnsi="Consolas" w:eastAsia="Consolas" w:cs="Consolas"/>
          <w:b w:val="0"/>
          <w:bCs w:val="0"/>
          <w:color w:val="D4D4D4"/>
          <w:kern w:val="0"/>
          <w:sz w:val="14"/>
          <w:szCs w:val="14"/>
          <w:shd w:val="clear" w:fill="121314"/>
          <w:lang w:val="en-US" w:eastAsia="zh-CN" w:bidi="ar"/>
        </w:rPr>
        <w:t>);</w:t>
      </w:r>
    </w:p>
    <w:p w14:paraId="41D7BBB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border-bottom</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0.5px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solid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--wa-border</w:t>
      </w:r>
      <w:r>
        <w:rPr>
          <w:rFonts w:hint="default" w:ascii="Consolas" w:hAnsi="Consolas" w:eastAsia="Consolas" w:cs="Consolas"/>
          <w:b w:val="0"/>
          <w:bCs w:val="0"/>
          <w:color w:val="D4D4D4"/>
          <w:kern w:val="0"/>
          <w:sz w:val="14"/>
          <w:szCs w:val="14"/>
          <w:shd w:val="clear" w:fill="121314"/>
          <w:lang w:val="en-US" w:eastAsia="zh-CN" w:bidi="ar"/>
        </w:rPr>
        <w:t>);</w:t>
      </w:r>
    </w:p>
    <w:p w14:paraId="669E784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56px</w:t>
      </w:r>
      <w:r>
        <w:rPr>
          <w:rFonts w:hint="default" w:ascii="Consolas" w:hAnsi="Consolas" w:eastAsia="Consolas" w:cs="Consolas"/>
          <w:b w:val="0"/>
          <w:bCs w:val="0"/>
          <w:color w:val="D4D4D4"/>
          <w:kern w:val="0"/>
          <w:sz w:val="14"/>
          <w:szCs w:val="14"/>
          <w:shd w:val="clear" w:fill="121314"/>
          <w:lang w:val="en-US" w:eastAsia="zh-CN" w:bidi="ar"/>
        </w:rPr>
        <w:t>;</w:t>
      </w:r>
    </w:p>
    <w:p w14:paraId="29DBDA8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59E5D73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.wa-chat-header-info</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cursor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pointer</w:t>
      </w:r>
      <w:r>
        <w:rPr>
          <w:rFonts w:hint="default" w:ascii="Consolas" w:hAnsi="Consolas" w:eastAsia="Consolas" w:cs="Consolas"/>
          <w:b w:val="0"/>
          <w:bCs w:val="0"/>
          <w:color w:val="D4D4D4"/>
          <w:kern w:val="0"/>
          <w:sz w:val="14"/>
          <w:szCs w:val="14"/>
          <w:shd w:val="clear" w:fill="121314"/>
          <w:lang w:val="en-US" w:eastAsia="zh-CN" w:bidi="ar"/>
        </w:rPr>
        <w:t>; }</w:t>
      </w:r>
    </w:p>
    <w:p w14:paraId="43B92AE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.wa-chat-header-name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15px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font-weight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500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w:t>
      </w:r>
      <w:r>
        <w:rPr>
          <w:rFonts w:hint="default" w:ascii="Consolas" w:hAnsi="Consolas" w:eastAsia="Consolas" w:cs="Consolas"/>
          <w:b w:val="0"/>
          <w:bCs w:val="0"/>
          <w:color w:val="D4D4D4"/>
          <w:kern w:val="0"/>
          <w:sz w:val="14"/>
          <w:szCs w:val="14"/>
          <w:shd w:val="clear" w:fill="121314"/>
          <w:lang w:val="en-US" w:eastAsia="zh-CN" w:bidi="ar"/>
        </w:rPr>
        <w:t>); }</w:t>
      </w:r>
    </w:p>
    <w:p w14:paraId="2988DEF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.wa-chat-header-status</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12px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--wa-text-muted</w:t>
      </w:r>
      <w:r>
        <w:rPr>
          <w:rFonts w:hint="default" w:ascii="Consolas" w:hAnsi="Consolas" w:eastAsia="Consolas" w:cs="Consolas"/>
          <w:b w:val="0"/>
          <w:bCs w:val="0"/>
          <w:color w:val="D4D4D4"/>
          <w:kern w:val="0"/>
          <w:sz w:val="14"/>
          <w:szCs w:val="14"/>
          <w:shd w:val="clear" w:fill="121314"/>
          <w:lang w:val="en-US" w:eastAsia="zh-CN" w:bidi="ar"/>
        </w:rPr>
        <w:t>); }</w:t>
      </w:r>
    </w:p>
    <w:p w14:paraId="234E92C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.wa-chat-header-status.online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--wa-green</w:t>
      </w:r>
      <w:r>
        <w:rPr>
          <w:rFonts w:hint="default" w:ascii="Consolas" w:hAnsi="Consolas" w:eastAsia="Consolas" w:cs="Consolas"/>
          <w:b w:val="0"/>
          <w:bCs w:val="0"/>
          <w:color w:val="D4D4D4"/>
          <w:kern w:val="0"/>
          <w:sz w:val="14"/>
          <w:szCs w:val="14"/>
          <w:shd w:val="clear" w:fill="121314"/>
          <w:lang w:val="en-US" w:eastAsia="zh-CN" w:bidi="ar"/>
        </w:rPr>
        <w:t>); }</w:t>
      </w:r>
    </w:p>
    <w:p w14:paraId="41C037E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.wa-messages</w:t>
      </w:r>
      <w:r>
        <w:rPr>
          <w:rFonts w:hint="default" w:ascii="Consolas" w:hAnsi="Consolas" w:eastAsia="Consolas" w:cs="Consolas"/>
          <w:b w:val="0"/>
          <w:bCs w:val="0"/>
          <w:color w:val="D4D4D4"/>
          <w:kern w:val="0"/>
          <w:sz w:val="14"/>
          <w:szCs w:val="14"/>
          <w:shd w:val="clear" w:fill="121314"/>
          <w:lang w:val="en-US" w:eastAsia="zh-CN" w:bidi="ar"/>
        </w:rPr>
        <w:t xml:space="preserve"> {</w:t>
      </w:r>
    </w:p>
    <w:p w14:paraId="73E2A00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overflow-y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auto</w:t>
      </w:r>
      <w:r>
        <w:rPr>
          <w:rFonts w:hint="default" w:ascii="Consolas" w:hAnsi="Consolas" w:eastAsia="Consolas" w:cs="Consolas"/>
          <w:b w:val="0"/>
          <w:bCs w:val="0"/>
          <w:color w:val="D4D4D4"/>
          <w:kern w:val="0"/>
          <w:sz w:val="14"/>
          <w:szCs w:val="14"/>
          <w:shd w:val="clear" w:fill="121314"/>
          <w:lang w:val="en-US" w:eastAsia="zh-CN" w:bidi="ar"/>
        </w:rPr>
        <w:t>;</w:t>
      </w:r>
    </w:p>
    <w:p w14:paraId="788B103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16px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w:t>
      </w:r>
      <w:r>
        <w:rPr>
          <w:rFonts w:hint="default" w:ascii="Consolas" w:hAnsi="Consolas" w:eastAsia="Consolas" w:cs="Consolas"/>
          <w:b w:val="0"/>
          <w:bCs w:val="0"/>
          <w:color w:val="D4D4D4"/>
          <w:kern w:val="0"/>
          <w:sz w:val="14"/>
          <w:szCs w:val="14"/>
          <w:shd w:val="clear" w:fill="121314"/>
          <w:lang w:val="en-US" w:eastAsia="zh-CN" w:bidi="ar"/>
        </w:rPr>
        <w:t>;</w:t>
      </w:r>
    </w:p>
    <w:p w14:paraId="3470389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flex-direction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column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gap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2px</w:t>
      </w:r>
      <w:r>
        <w:rPr>
          <w:rFonts w:hint="default" w:ascii="Consolas" w:hAnsi="Consolas" w:eastAsia="Consolas" w:cs="Consolas"/>
          <w:b w:val="0"/>
          <w:bCs w:val="0"/>
          <w:color w:val="D4D4D4"/>
          <w:kern w:val="0"/>
          <w:sz w:val="14"/>
          <w:szCs w:val="14"/>
          <w:shd w:val="clear" w:fill="121314"/>
          <w:lang w:val="en-US" w:eastAsia="zh-CN" w:bidi="ar"/>
        </w:rPr>
        <w:t>;</w:t>
      </w:r>
    </w:p>
    <w:p w14:paraId="1A412C0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7B36D30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.wa-messages::-webkit-scrollbar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4px</w:t>
      </w:r>
      <w:r>
        <w:rPr>
          <w:rFonts w:hint="default" w:ascii="Consolas" w:hAnsi="Consolas" w:eastAsia="Consolas" w:cs="Consolas"/>
          <w:b w:val="0"/>
          <w:bCs w:val="0"/>
          <w:color w:val="D4D4D4"/>
          <w:kern w:val="0"/>
          <w:sz w:val="14"/>
          <w:szCs w:val="14"/>
          <w:shd w:val="clear" w:fill="121314"/>
          <w:lang w:val="en-US" w:eastAsia="zh-CN" w:bidi="ar"/>
        </w:rPr>
        <w:t>; }</w:t>
      </w:r>
    </w:p>
    <w:p w14:paraId="6DB4C2C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.wa-messages::-webkit-scrollbar-thumb</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#3B4A54</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2px</w:t>
      </w:r>
      <w:r>
        <w:rPr>
          <w:rFonts w:hint="default" w:ascii="Consolas" w:hAnsi="Consolas" w:eastAsia="Consolas" w:cs="Consolas"/>
          <w:b w:val="0"/>
          <w:bCs w:val="0"/>
          <w:color w:val="D4D4D4"/>
          <w:kern w:val="0"/>
          <w:sz w:val="14"/>
          <w:szCs w:val="14"/>
          <w:shd w:val="clear" w:fill="121314"/>
          <w:lang w:val="en-US" w:eastAsia="zh-CN" w:bidi="ar"/>
        </w:rPr>
        <w:t>; }</w:t>
      </w:r>
    </w:p>
    <w:p w14:paraId="3BE411F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.wa-msg</w:t>
      </w:r>
      <w:r>
        <w:rPr>
          <w:rFonts w:hint="default" w:ascii="Consolas" w:hAnsi="Consolas" w:eastAsia="Consolas" w:cs="Consolas"/>
          <w:b w:val="0"/>
          <w:bCs w:val="0"/>
          <w:color w:val="D4D4D4"/>
          <w:kern w:val="0"/>
          <w:sz w:val="14"/>
          <w:szCs w:val="14"/>
          <w:shd w:val="clear" w:fill="121314"/>
          <w:lang w:val="en-US" w:eastAsia="zh-CN" w:bidi="ar"/>
        </w:rPr>
        <w:t xml:space="preserve"> {</w:t>
      </w:r>
    </w:p>
    <w:p w14:paraId="3BE8506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max-width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65%</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7px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6px</w:t>
      </w:r>
      <w:r>
        <w:rPr>
          <w:rFonts w:hint="default" w:ascii="Consolas" w:hAnsi="Consolas" w:eastAsia="Consolas" w:cs="Consolas"/>
          <w:b w:val="0"/>
          <w:bCs w:val="0"/>
          <w:color w:val="D4D4D4"/>
          <w:kern w:val="0"/>
          <w:sz w:val="14"/>
          <w:szCs w:val="14"/>
          <w:shd w:val="clear" w:fill="121314"/>
          <w:lang w:val="en-US" w:eastAsia="zh-CN" w:bidi="ar"/>
        </w:rPr>
        <w:t>;</w:t>
      </w:r>
    </w:p>
    <w:p w14:paraId="16B7585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position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relative</w:t>
      </w:r>
      <w:r>
        <w:rPr>
          <w:rFonts w:hint="default" w:ascii="Consolas" w:hAnsi="Consolas" w:eastAsia="Consolas" w:cs="Consolas"/>
          <w:b w:val="0"/>
          <w:bCs w:val="0"/>
          <w:color w:val="D4D4D4"/>
          <w:kern w:val="0"/>
          <w:sz w:val="14"/>
          <w:szCs w:val="14"/>
          <w:shd w:val="clear" w:fill="121314"/>
          <w:lang w:val="en-US" w:eastAsia="zh-CN" w:bidi="ar"/>
        </w:rPr>
        <w:t>;</w:t>
      </w:r>
    </w:p>
    <w:p w14:paraId="45F37F1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margin-bottom</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word-wrap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break-word</w:t>
      </w:r>
      <w:r>
        <w:rPr>
          <w:rFonts w:hint="default" w:ascii="Consolas" w:hAnsi="Consolas" w:eastAsia="Consolas" w:cs="Consolas"/>
          <w:b w:val="0"/>
          <w:bCs w:val="0"/>
          <w:color w:val="D4D4D4"/>
          <w:kern w:val="0"/>
          <w:sz w:val="14"/>
          <w:szCs w:val="14"/>
          <w:shd w:val="clear" w:fill="121314"/>
          <w:lang w:val="en-US" w:eastAsia="zh-CN" w:bidi="ar"/>
        </w:rPr>
        <w:t>;</w:t>
      </w:r>
    </w:p>
    <w:p w14:paraId="52C94E4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1B0E203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.wa-msg-wrap</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margin-bottom</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1px</w:t>
      </w:r>
      <w:r>
        <w:rPr>
          <w:rFonts w:hint="default" w:ascii="Consolas" w:hAnsi="Consolas" w:eastAsia="Consolas" w:cs="Consolas"/>
          <w:b w:val="0"/>
          <w:bCs w:val="0"/>
          <w:color w:val="D4D4D4"/>
          <w:kern w:val="0"/>
          <w:sz w:val="14"/>
          <w:szCs w:val="14"/>
          <w:shd w:val="clear" w:fill="121314"/>
          <w:lang w:val="en-US" w:eastAsia="zh-CN" w:bidi="ar"/>
        </w:rPr>
        <w:t>; }</w:t>
      </w:r>
    </w:p>
    <w:p w14:paraId="488E63F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.wa-msg-wrap.out</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flex-end</w:t>
      </w:r>
      <w:r>
        <w:rPr>
          <w:rFonts w:hint="default" w:ascii="Consolas" w:hAnsi="Consolas" w:eastAsia="Consolas" w:cs="Consolas"/>
          <w:b w:val="0"/>
          <w:bCs w:val="0"/>
          <w:color w:val="D4D4D4"/>
          <w:kern w:val="0"/>
          <w:sz w:val="14"/>
          <w:szCs w:val="14"/>
          <w:shd w:val="clear" w:fill="121314"/>
          <w:lang w:val="en-US" w:eastAsia="zh-CN" w:bidi="ar"/>
        </w:rPr>
        <w:t>; }</w:t>
      </w:r>
    </w:p>
    <w:p w14:paraId="482A36A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.wa-msg-wrap.in</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flex-start</w:t>
      </w:r>
      <w:r>
        <w:rPr>
          <w:rFonts w:hint="default" w:ascii="Consolas" w:hAnsi="Consolas" w:eastAsia="Consolas" w:cs="Consolas"/>
          <w:b w:val="0"/>
          <w:bCs w:val="0"/>
          <w:color w:val="D4D4D4"/>
          <w:kern w:val="0"/>
          <w:sz w:val="14"/>
          <w:szCs w:val="14"/>
          <w:shd w:val="clear" w:fill="121314"/>
          <w:lang w:val="en-US" w:eastAsia="zh-CN" w:bidi="ar"/>
        </w:rPr>
        <w:t>; }</w:t>
      </w:r>
    </w:p>
    <w:p w14:paraId="1FEEDD7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.wa-msg.in</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--wa-msg-in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border-top-left-radius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w:t>
      </w:r>
    </w:p>
    <w:p w14:paraId="2374933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.wa-msg.out</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--wa-msg-out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border-top-right-radius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w:t>
      </w:r>
    </w:p>
    <w:p w14:paraId="4D5E042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.wa-msg-text</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14px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line-height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1.5</w:t>
      </w:r>
      <w:r>
        <w:rPr>
          <w:rFonts w:hint="default" w:ascii="Consolas" w:hAnsi="Consolas" w:eastAsia="Consolas" w:cs="Consolas"/>
          <w:b w:val="0"/>
          <w:bCs w:val="0"/>
          <w:color w:val="D4D4D4"/>
          <w:kern w:val="0"/>
          <w:sz w:val="14"/>
          <w:szCs w:val="14"/>
          <w:shd w:val="clear" w:fill="121314"/>
          <w:lang w:val="en-US" w:eastAsia="zh-CN" w:bidi="ar"/>
        </w:rPr>
        <w:t>; }</w:t>
      </w:r>
    </w:p>
    <w:p w14:paraId="47BE96B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.wa-msg-meta</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flex-end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gap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3px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margin-top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2px</w:t>
      </w:r>
      <w:r>
        <w:rPr>
          <w:rFonts w:hint="default" w:ascii="Consolas" w:hAnsi="Consolas" w:eastAsia="Consolas" w:cs="Consolas"/>
          <w:b w:val="0"/>
          <w:bCs w:val="0"/>
          <w:color w:val="D4D4D4"/>
          <w:kern w:val="0"/>
          <w:sz w:val="14"/>
          <w:szCs w:val="14"/>
          <w:shd w:val="clear" w:fill="121314"/>
          <w:lang w:val="en-US" w:eastAsia="zh-CN" w:bidi="ar"/>
        </w:rPr>
        <w:t>; }</w:t>
      </w:r>
    </w:p>
    <w:p w14:paraId="2226FEC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.wa-msg-time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11px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--wa-text-muted</w:t>
      </w:r>
      <w:r>
        <w:rPr>
          <w:rFonts w:hint="default" w:ascii="Consolas" w:hAnsi="Consolas" w:eastAsia="Consolas" w:cs="Consolas"/>
          <w:b w:val="0"/>
          <w:bCs w:val="0"/>
          <w:color w:val="D4D4D4"/>
          <w:kern w:val="0"/>
          <w:sz w:val="14"/>
          <w:szCs w:val="14"/>
          <w:shd w:val="clear" w:fill="121314"/>
          <w:lang w:val="en-US" w:eastAsia="zh-CN" w:bidi="ar"/>
        </w:rPr>
        <w:t>); }</w:t>
      </w:r>
    </w:p>
    <w:p w14:paraId="7B80DFF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.wa-tick</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14px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--wa-text-muted</w:t>
      </w:r>
      <w:r>
        <w:rPr>
          <w:rFonts w:hint="default" w:ascii="Consolas" w:hAnsi="Consolas" w:eastAsia="Consolas" w:cs="Consolas"/>
          <w:b w:val="0"/>
          <w:bCs w:val="0"/>
          <w:color w:val="D4D4D4"/>
          <w:kern w:val="0"/>
          <w:sz w:val="14"/>
          <w:szCs w:val="14"/>
          <w:shd w:val="clear" w:fill="121314"/>
          <w:lang w:val="en-US" w:eastAsia="zh-CN" w:bidi="ar"/>
        </w:rPr>
        <w:t>); }</w:t>
      </w:r>
    </w:p>
    <w:p w14:paraId="659A8A9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.wa-tick.read</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#53BDEB</w:t>
      </w:r>
      <w:r>
        <w:rPr>
          <w:rFonts w:hint="default" w:ascii="Consolas" w:hAnsi="Consolas" w:eastAsia="Consolas" w:cs="Consolas"/>
          <w:b w:val="0"/>
          <w:bCs w:val="0"/>
          <w:color w:val="D4D4D4"/>
          <w:kern w:val="0"/>
          <w:sz w:val="14"/>
          <w:szCs w:val="14"/>
          <w:shd w:val="clear" w:fill="121314"/>
          <w:lang w:val="en-US" w:eastAsia="zh-CN" w:bidi="ar"/>
        </w:rPr>
        <w:t>; }</w:t>
      </w:r>
    </w:p>
    <w:p w14:paraId="6A819F9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.wa-date-label</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text-align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margin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12px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12px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--wa-text-muted</w:t>
      </w:r>
      <w:r>
        <w:rPr>
          <w:rFonts w:hint="default" w:ascii="Consolas" w:hAnsi="Consolas" w:eastAsia="Consolas" w:cs="Consolas"/>
          <w:b w:val="0"/>
          <w:bCs w:val="0"/>
          <w:color w:val="D4D4D4"/>
          <w:kern w:val="0"/>
          <w:sz w:val="14"/>
          <w:szCs w:val="14"/>
          <w:shd w:val="clear" w:fill="121314"/>
          <w:lang w:val="en-US" w:eastAsia="zh-CN" w:bidi="ar"/>
        </w:rPr>
        <w:t>); }</w:t>
      </w:r>
    </w:p>
    <w:p w14:paraId="6B8FA47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.wa-date-label</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span</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#182229</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6px</w:t>
      </w:r>
      <w:r>
        <w:rPr>
          <w:rFonts w:hint="default" w:ascii="Consolas" w:hAnsi="Consolas" w:eastAsia="Consolas" w:cs="Consolas"/>
          <w:b w:val="0"/>
          <w:bCs w:val="0"/>
          <w:color w:val="D4D4D4"/>
          <w:kern w:val="0"/>
          <w:sz w:val="14"/>
          <w:szCs w:val="14"/>
          <w:shd w:val="clear" w:fill="121314"/>
          <w:lang w:val="en-US" w:eastAsia="zh-CN" w:bidi="ar"/>
        </w:rPr>
        <w:t>; }</w:t>
      </w:r>
    </w:p>
    <w:p w14:paraId="7422734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.wa-input-area</w:t>
      </w:r>
      <w:r>
        <w:rPr>
          <w:rFonts w:hint="default" w:ascii="Consolas" w:hAnsi="Consolas" w:eastAsia="Consolas" w:cs="Consolas"/>
          <w:b w:val="0"/>
          <w:bCs w:val="0"/>
          <w:color w:val="D4D4D4"/>
          <w:kern w:val="0"/>
          <w:sz w:val="14"/>
          <w:szCs w:val="14"/>
          <w:shd w:val="clear" w:fill="121314"/>
          <w:lang w:val="en-US" w:eastAsia="zh-CN" w:bidi="ar"/>
        </w:rPr>
        <w:t xml:space="preserve"> {</w:t>
      </w:r>
    </w:p>
    <w:p w14:paraId="4CE58D8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gap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8px</w:t>
      </w:r>
      <w:r>
        <w:rPr>
          <w:rFonts w:hint="default" w:ascii="Consolas" w:hAnsi="Consolas" w:eastAsia="Consolas" w:cs="Consolas"/>
          <w:b w:val="0"/>
          <w:bCs w:val="0"/>
          <w:color w:val="D4D4D4"/>
          <w:kern w:val="0"/>
          <w:sz w:val="14"/>
          <w:szCs w:val="14"/>
          <w:shd w:val="clear" w:fill="121314"/>
          <w:lang w:val="en-US" w:eastAsia="zh-CN" w:bidi="ar"/>
        </w:rPr>
        <w:t>;</w:t>
      </w:r>
    </w:p>
    <w:p w14:paraId="00D52CB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12px</w:t>
      </w:r>
      <w:r>
        <w:rPr>
          <w:rFonts w:hint="default" w:ascii="Consolas" w:hAnsi="Consolas" w:eastAsia="Consolas" w:cs="Consolas"/>
          <w:b w:val="0"/>
          <w:bCs w:val="0"/>
          <w:color w:val="D4D4D4"/>
          <w:kern w:val="0"/>
          <w:sz w:val="14"/>
          <w:szCs w:val="14"/>
          <w:shd w:val="clear" w:fill="121314"/>
          <w:lang w:val="en-US" w:eastAsia="zh-CN" w:bidi="ar"/>
        </w:rPr>
        <w:t>;</w:t>
      </w:r>
    </w:p>
    <w:p w14:paraId="446F826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--wa-panel</w:t>
      </w:r>
      <w:r>
        <w:rPr>
          <w:rFonts w:hint="default" w:ascii="Consolas" w:hAnsi="Consolas" w:eastAsia="Consolas" w:cs="Consolas"/>
          <w:b w:val="0"/>
          <w:bCs w:val="0"/>
          <w:color w:val="D4D4D4"/>
          <w:kern w:val="0"/>
          <w:sz w:val="14"/>
          <w:szCs w:val="14"/>
          <w:shd w:val="clear" w:fill="121314"/>
          <w:lang w:val="en-US" w:eastAsia="zh-CN" w:bidi="ar"/>
        </w:rPr>
        <w:t>);</w:t>
      </w:r>
    </w:p>
    <w:p w14:paraId="64FF94F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border-top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0.5px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solid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--wa-border</w:t>
      </w:r>
      <w:r>
        <w:rPr>
          <w:rFonts w:hint="default" w:ascii="Consolas" w:hAnsi="Consolas" w:eastAsia="Consolas" w:cs="Consolas"/>
          <w:b w:val="0"/>
          <w:bCs w:val="0"/>
          <w:color w:val="D4D4D4"/>
          <w:kern w:val="0"/>
          <w:sz w:val="14"/>
          <w:szCs w:val="14"/>
          <w:shd w:val="clear" w:fill="121314"/>
          <w:lang w:val="en-US" w:eastAsia="zh-CN" w:bidi="ar"/>
        </w:rPr>
        <w:t>);</w:t>
      </w:r>
    </w:p>
    <w:p w14:paraId="49E044D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4FE8626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.wa-input-box</w:t>
      </w:r>
      <w:r>
        <w:rPr>
          <w:rFonts w:hint="default" w:ascii="Consolas" w:hAnsi="Consolas" w:eastAsia="Consolas" w:cs="Consolas"/>
          <w:b w:val="0"/>
          <w:bCs w:val="0"/>
          <w:color w:val="D4D4D4"/>
          <w:kern w:val="0"/>
          <w:sz w:val="14"/>
          <w:szCs w:val="14"/>
          <w:shd w:val="clear" w:fill="121314"/>
          <w:lang w:val="en-US" w:eastAsia="zh-CN" w:bidi="ar"/>
        </w:rPr>
        <w:t xml:space="preserve"> {</w:t>
      </w:r>
    </w:p>
    <w:p w14:paraId="5669886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--wa-input-bg</w:t>
      </w:r>
      <w:r>
        <w:rPr>
          <w:rFonts w:hint="default" w:ascii="Consolas" w:hAnsi="Consolas" w:eastAsia="Consolas" w:cs="Consolas"/>
          <w:b w:val="0"/>
          <w:bCs w:val="0"/>
          <w:color w:val="D4D4D4"/>
          <w:kern w:val="0"/>
          <w:sz w:val="14"/>
          <w:szCs w:val="14"/>
          <w:shd w:val="clear" w:fill="121314"/>
          <w:lang w:val="en-US" w:eastAsia="zh-CN" w:bidi="ar"/>
        </w:rPr>
        <w:t>);</w:t>
      </w:r>
    </w:p>
    <w:p w14:paraId="5B3931F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8px</w:t>
      </w:r>
      <w:r>
        <w:rPr>
          <w:rFonts w:hint="default" w:ascii="Consolas" w:hAnsi="Consolas" w:eastAsia="Consolas" w:cs="Consolas"/>
          <w:b w:val="0"/>
          <w:bCs w:val="0"/>
          <w:color w:val="D4D4D4"/>
          <w:kern w:val="0"/>
          <w:sz w:val="14"/>
          <w:szCs w:val="14"/>
          <w:shd w:val="clear" w:fill="121314"/>
          <w:lang w:val="en-US" w:eastAsia="zh-CN" w:bidi="ar"/>
        </w:rPr>
        <w:t>;</w:t>
      </w:r>
    </w:p>
    <w:p w14:paraId="49080FD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gap</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8px</w:t>
      </w:r>
      <w:r>
        <w:rPr>
          <w:rFonts w:hint="default" w:ascii="Consolas" w:hAnsi="Consolas" w:eastAsia="Consolas" w:cs="Consolas"/>
          <w:b w:val="0"/>
          <w:bCs w:val="0"/>
          <w:color w:val="D4D4D4"/>
          <w:kern w:val="0"/>
          <w:sz w:val="14"/>
          <w:szCs w:val="14"/>
          <w:shd w:val="clear" w:fill="121314"/>
          <w:lang w:val="en-US" w:eastAsia="zh-CN" w:bidi="ar"/>
        </w:rPr>
        <w:t>;</w:t>
      </w:r>
    </w:p>
    <w:p w14:paraId="0F5E6EA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8px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14px</w:t>
      </w:r>
      <w:r>
        <w:rPr>
          <w:rFonts w:hint="default" w:ascii="Consolas" w:hAnsi="Consolas" w:eastAsia="Consolas" w:cs="Consolas"/>
          <w:b w:val="0"/>
          <w:bCs w:val="0"/>
          <w:color w:val="D4D4D4"/>
          <w:kern w:val="0"/>
          <w:sz w:val="14"/>
          <w:szCs w:val="14"/>
          <w:shd w:val="clear" w:fill="121314"/>
          <w:lang w:val="en-US" w:eastAsia="zh-CN" w:bidi="ar"/>
        </w:rPr>
        <w:t>;</w:t>
      </w:r>
    </w:p>
    <w:p w14:paraId="4901076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599F136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.wa-input-box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input</w:t>
      </w:r>
      <w:r>
        <w:rPr>
          <w:rFonts w:hint="default" w:ascii="Consolas" w:hAnsi="Consolas" w:eastAsia="Consolas" w:cs="Consolas"/>
          <w:b w:val="0"/>
          <w:bCs w:val="0"/>
          <w:color w:val="D4D4D4"/>
          <w:kern w:val="0"/>
          <w:sz w:val="14"/>
          <w:szCs w:val="14"/>
          <w:shd w:val="clear" w:fill="121314"/>
          <w:lang w:val="en-US" w:eastAsia="zh-CN" w:bidi="ar"/>
        </w:rPr>
        <w:t xml:space="preserve"> {</w:t>
      </w:r>
    </w:p>
    <w:p w14:paraId="60B7267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transparent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outline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w:t>
      </w:r>
    </w:p>
    <w:p w14:paraId="0366B8E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14px</w:t>
      </w:r>
      <w:r>
        <w:rPr>
          <w:rFonts w:hint="default" w:ascii="Consolas" w:hAnsi="Consolas" w:eastAsia="Consolas" w:cs="Consolas"/>
          <w:b w:val="0"/>
          <w:bCs w:val="0"/>
          <w:color w:val="D4D4D4"/>
          <w:kern w:val="0"/>
          <w:sz w:val="14"/>
          <w:szCs w:val="14"/>
          <w:shd w:val="clear" w:fill="121314"/>
          <w:lang w:val="en-US" w:eastAsia="zh-CN" w:bidi="ar"/>
        </w:rPr>
        <w:t>;</w:t>
      </w:r>
    </w:p>
    <w:p w14:paraId="031DE15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517DF8C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.wa-input-box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input::placeholder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--wa-text-muted</w:t>
      </w:r>
      <w:r>
        <w:rPr>
          <w:rFonts w:hint="default" w:ascii="Consolas" w:hAnsi="Consolas" w:eastAsia="Consolas" w:cs="Consolas"/>
          <w:b w:val="0"/>
          <w:bCs w:val="0"/>
          <w:color w:val="D4D4D4"/>
          <w:kern w:val="0"/>
          <w:sz w:val="14"/>
          <w:szCs w:val="14"/>
          <w:shd w:val="clear" w:fill="121314"/>
          <w:lang w:val="en-US" w:eastAsia="zh-CN" w:bidi="ar"/>
        </w:rPr>
        <w:t>); }</w:t>
      </w:r>
    </w:p>
    <w:p w14:paraId="3A91BAD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.wa-send-btn</w:t>
      </w:r>
      <w:r>
        <w:rPr>
          <w:rFonts w:hint="default" w:ascii="Consolas" w:hAnsi="Consolas" w:eastAsia="Consolas" w:cs="Consolas"/>
          <w:b w:val="0"/>
          <w:bCs w:val="0"/>
          <w:color w:val="D4D4D4"/>
          <w:kern w:val="0"/>
          <w:sz w:val="14"/>
          <w:szCs w:val="14"/>
          <w:shd w:val="clear" w:fill="121314"/>
          <w:lang w:val="en-US" w:eastAsia="zh-CN" w:bidi="ar"/>
        </w:rPr>
        <w:t xml:space="preserve"> {</w:t>
      </w:r>
    </w:p>
    <w:p w14:paraId="5361620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42px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42px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50%</w:t>
      </w:r>
      <w:r>
        <w:rPr>
          <w:rFonts w:hint="default" w:ascii="Consolas" w:hAnsi="Consolas" w:eastAsia="Consolas" w:cs="Consolas"/>
          <w:b w:val="0"/>
          <w:bCs w:val="0"/>
          <w:color w:val="D4D4D4"/>
          <w:kern w:val="0"/>
          <w:sz w:val="14"/>
          <w:szCs w:val="14"/>
          <w:shd w:val="clear" w:fill="121314"/>
          <w:lang w:val="en-US" w:eastAsia="zh-CN" w:bidi="ar"/>
        </w:rPr>
        <w:t>;</w:t>
      </w:r>
    </w:p>
    <w:p w14:paraId="4D19A8E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--wa-green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cursor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pointer</w:t>
      </w:r>
      <w:r>
        <w:rPr>
          <w:rFonts w:hint="default" w:ascii="Consolas" w:hAnsi="Consolas" w:eastAsia="Consolas" w:cs="Consolas"/>
          <w:b w:val="0"/>
          <w:bCs w:val="0"/>
          <w:color w:val="D4D4D4"/>
          <w:kern w:val="0"/>
          <w:sz w:val="14"/>
          <w:szCs w:val="14"/>
          <w:shd w:val="clear" w:fill="121314"/>
          <w:lang w:val="en-US" w:eastAsia="zh-CN" w:bidi="ar"/>
        </w:rPr>
        <w:t>;</w:t>
      </w:r>
    </w:p>
    <w:p w14:paraId="75AD110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align-items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justify-content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center</w:t>
      </w:r>
      <w:r>
        <w:rPr>
          <w:rFonts w:hint="default" w:ascii="Consolas" w:hAnsi="Consolas" w:eastAsia="Consolas" w:cs="Consolas"/>
          <w:b w:val="0"/>
          <w:bCs w:val="0"/>
          <w:color w:val="D4D4D4"/>
          <w:kern w:val="0"/>
          <w:sz w:val="14"/>
          <w:szCs w:val="14"/>
          <w:shd w:val="clear" w:fill="121314"/>
          <w:lang w:val="en-US" w:eastAsia="zh-CN" w:bidi="ar"/>
        </w:rPr>
        <w:t>;</w:t>
      </w:r>
    </w:p>
    <w:p w14:paraId="6BFEA09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#fff</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20px</w:t>
      </w:r>
      <w:r>
        <w:rPr>
          <w:rFonts w:hint="default" w:ascii="Consolas" w:hAnsi="Consolas" w:eastAsia="Consolas" w:cs="Consolas"/>
          <w:b w:val="0"/>
          <w:bCs w:val="0"/>
          <w:color w:val="D4D4D4"/>
          <w:kern w:val="0"/>
          <w:sz w:val="14"/>
          <w:szCs w:val="14"/>
          <w:shd w:val="clear" w:fill="121314"/>
          <w:lang w:val="en-US" w:eastAsia="zh-CN" w:bidi="ar"/>
        </w:rPr>
        <w:t>;</w:t>
      </w:r>
    </w:p>
    <w:p w14:paraId="11A660F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transition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i/>
          <w:iCs/>
          <w:color w:val="FFA198"/>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0.15s</w:t>
      </w:r>
      <w:r>
        <w:rPr>
          <w:rFonts w:hint="default" w:ascii="Consolas" w:hAnsi="Consolas" w:eastAsia="Consolas" w:cs="Consolas"/>
          <w:b w:val="0"/>
          <w:bCs w:val="0"/>
          <w:color w:val="D4D4D4"/>
          <w:kern w:val="0"/>
          <w:sz w:val="14"/>
          <w:szCs w:val="14"/>
          <w:shd w:val="clear" w:fill="121314"/>
          <w:lang w:val="en-US" w:eastAsia="zh-CN" w:bidi="ar"/>
        </w:rPr>
        <w:t xml:space="preserve">, transform </w:t>
      </w:r>
      <w:r>
        <w:rPr>
          <w:rFonts w:hint="default" w:ascii="Consolas" w:hAnsi="Consolas" w:eastAsia="Consolas" w:cs="Consolas"/>
          <w:b w:val="0"/>
          <w:bCs w:val="0"/>
          <w:color w:val="B5CEA8"/>
          <w:kern w:val="0"/>
          <w:sz w:val="14"/>
          <w:szCs w:val="14"/>
          <w:shd w:val="clear" w:fill="121314"/>
          <w:lang w:val="en-US" w:eastAsia="zh-CN" w:bidi="ar"/>
        </w:rPr>
        <w:t>0.1s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flex-shrink</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w:t>
      </w:r>
    </w:p>
    <w:p w14:paraId="580A44E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32B68A7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.wa-send-btn:hover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--wa-dark-green</w:t>
      </w:r>
      <w:r>
        <w:rPr>
          <w:rFonts w:hint="default" w:ascii="Consolas" w:hAnsi="Consolas" w:eastAsia="Consolas" w:cs="Consolas"/>
          <w:b w:val="0"/>
          <w:bCs w:val="0"/>
          <w:color w:val="D4D4D4"/>
          <w:kern w:val="0"/>
          <w:sz w:val="14"/>
          <w:szCs w:val="14"/>
          <w:shd w:val="clear" w:fill="121314"/>
          <w:lang w:val="en-US" w:eastAsia="zh-CN" w:bidi="ar"/>
        </w:rPr>
        <w:t>); }</w:t>
      </w:r>
    </w:p>
    <w:p w14:paraId="12156C2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.wa-send-btn:active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transform</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scale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0.95</w:t>
      </w:r>
      <w:r>
        <w:rPr>
          <w:rFonts w:hint="default" w:ascii="Consolas" w:hAnsi="Consolas" w:eastAsia="Consolas" w:cs="Consolas"/>
          <w:b w:val="0"/>
          <w:bCs w:val="0"/>
          <w:color w:val="D4D4D4"/>
          <w:kern w:val="0"/>
          <w:sz w:val="14"/>
          <w:szCs w:val="14"/>
          <w:shd w:val="clear" w:fill="121314"/>
          <w:lang w:val="en-US" w:eastAsia="zh-CN" w:bidi="ar"/>
        </w:rPr>
        <w:t>); }</w:t>
      </w:r>
    </w:p>
    <w:p w14:paraId="3807D0F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.wa-typing</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13px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padding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color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--wa-green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20px</w:t>
      </w:r>
      <w:r>
        <w:rPr>
          <w:rFonts w:hint="default" w:ascii="Consolas" w:hAnsi="Consolas" w:eastAsia="Consolas" w:cs="Consolas"/>
          <w:b w:val="0"/>
          <w:bCs w:val="0"/>
          <w:color w:val="D4D4D4"/>
          <w:kern w:val="0"/>
          <w:sz w:val="14"/>
          <w:szCs w:val="14"/>
          <w:shd w:val="clear" w:fill="121314"/>
          <w:lang w:val="en-US" w:eastAsia="zh-CN" w:bidi="ar"/>
        </w:rPr>
        <w:t>; }</w:t>
      </w:r>
    </w:p>
    <w:p w14:paraId="6315140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.wa-typing.show</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block</w:t>
      </w:r>
      <w:r>
        <w:rPr>
          <w:rFonts w:hint="default" w:ascii="Consolas" w:hAnsi="Consolas" w:eastAsia="Consolas" w:cs="Consolas"/>
          <w:b w:val="0"/>
          <w:bCs w:val="0"/>
          <w:color w:val="D4D4D4"/>
          <w:kern w:val="0"/>
          <w:sz w:val="14"/>
          <w:szCs w:val="14"/>
          <w:shd w:val="clear" w:fill="121314"/>
          <w:lang w:val="en-US" w:eastAsia="zh-CN" w:bidi="ar"/>
        </w:rPr>
        <w:t>; }</w:t>
      </w:r>
    </w:p>
    <w:p w14:paraId="6E48437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.wa-msg-new</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animation</w:t>
      </w:r>
      <w:r>
        <w:rPr>
          <w:rFonts w:hint="default" w:ascii="Consolas" w:hAnsi="Consolas" w:eastAsia="Consolas" w:cs="Consolas"/>
          <w:b w:val="0"/>
          <w:bCs w:val="0"/>
          <w:color w:val="D4D4D4"/>
          <w:kern w:val="0"/>
          <w:sz w:val="14"/>
          <w:szCs w:val="14"/>
          <w:shd w:val="clear" w:fill="121314"/>
          <w:lang w:val="en-US" w:eastAsia="zh-CN" w:bidi="ar"/>
        </w:rPr>
        <w:t xml:space="preserve">: fadeIn </w:t>
      </w:r>
      <w:r>
        <w:rPr>
          <w:rFonts w:hint="default" w:ascii="Consolas" w:hAnsi="Consolas" w:eastAsia="Consolas" w:cs="Consolas"/>
          <w:b w:val="0"/>
          <w:bCs w:val="0"/>
          <w:color w:val="B5CEA8"/>
          <w:kern w:val="0"/>
          <w:sz w:val="14"/>
          <w:szCs w:val="14"/>
          <w:shd w:val="clear" w:fill="121314"/>
          <w:lang w:val="en-US" w:eastAsia="zh-CN" w:bidi="ar"/>
        </w:rPr>
        <w:t>0.2s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ease</w:t>
      </w:r>
      <w:r>
        <w:rPr>
          <w:rFonts w:hint="default" w:ascii="Consolas" w:hAnsi="Consolas" w:eastAsia="Consolas" w:cs="Consolas"/>
          <w:b w:val="0"/>
          <w:bCs w:val="0"/>
          <w:color w:val="D4D4D4"/>
          <w:kern w:val="0"/>
          <w:sz w:val="14"/>
          <w:szCs w:val="14"/>
          <w:shd w:val="clear" w:fill="121314"/>
          <w:lang w:val="en-US" w:eastAsia="zh-CN" w:bidi="ar"/>
        </w:rPr>
        <w:t>; }</w:t>
      </w:r>
    </w:p>
    <w:p w14:paraId="058168E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@keyframes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fadeIn</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79C0FF"/>
          <w:kern w:val="0"/>
          <w:sz w:val="14"/>
          <w:szCs w:val="14"/>
          <w:shd w:val="clear" w:fill="121314"/>
          <w:lang w:val="en-US" w:eastAsia="zh-CN" w:bidi="ar"/>
        </w:rPr>
        <w:t>from</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opacity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transform</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translateY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8px</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79C0FF"/>
          <w:kern w:val="0"/>
          <w:sz w:val="14"/>
          <w:szCs w:val="14"/>
          <w:shd w:val="clear" w:fill="121314"/>
          <w:lang w:val="en-US" w:eastAsia="zh-CN" w:bidi="ar"/>
        </w:rPr>
        <w:t>to</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opacity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transform</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 } }</w:t>
      </w:r>
    </w:p>
    <w:p w14:paraId="3322F6F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.wa-divider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0.5px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--wa-border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margin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16px</w:t>
      </w:r>
      <w:r>
        <w:rPr>
          <w:rFonts w:hint="default" w:ascii="Consolas" w:hAnsi="Consolas" w:eastAsia="Consolas" w:cs="Consolas"/>
          <w:b w:val="0"/>
          <w:bCs w:val="0"/>
          <w:color w:val="D4D4D4"/>
          <w:kern w:val="0"/>
          <w:sz w:val="14"/>
          <w:szCs w:val="14"/>
          <w:shd w:val="clear" w:fill="121314"/>
          <w:lang w:val="en-US" w:eastAsia="zh-CN" w:bidi="ar"/>
        </w:rPr>
        <w:t>; }</w:t>
      </w:r>
    </w:p>
    <w:p w14:paraId="781A1C9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.wa-status-dot</w:t>
      </w:r>
      <w:r>
        <w:rPr>
          <w:rFonts w:hint="default" w:ascii="Consolas" w:hAnsi="Consolas" w:eastAsia="Consolas" w:cs="Consolas"/>
          <w:b w:val="0"/>
          <w:bCs w:val="0"/>
          <w:color w:val="D4D4D4"/>
          <w:kern w:val="0"/>
          <w:sz w:val="14"/>
          <w:szCs w:val="14"/>
          <w:shd w:val="clear" w:fill="121314"/>
          <w:lang w:val="en-US" w:eastAsia="zh-CN" w:bidi="ar"/>
        </w:rPr>
        <w:t xml:space="preserve"> {</w:t>
      </w:r>
    </w:p>
    <w:p w14:paraId="32CDD4B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height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border-radius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50%</w:t>
      </w:r>
      <w:r>
        <w:rPr>
          <w:rFonts w:hint="default" w:ascii="Consolas" w:hAnsi="Consolas" w:eastAsia="Consolas" w:cs="Consolas"/>
          <w:b w:val="0"/>
          <w:bCs w:val="0"/>
          <w:color w:val="D4D4D4"/>
          <w:kern w:val="0"/>
          <w:sz w:val="14"/>
          <w:szCs w:val="14"/>
          <w:shd w:val="clear" w:fill="121314"/>
          <w:lang w:val="en-US" w:eastAsia="zh-CN" w:bidi="ar"/>
        </w:rPr>
        <w:t>;</w:t>
      </w:r>
    </w:p>
    <w:p w14:paraId="1081C7F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--wa-green</w:t>
      </w:r>
      <w:r>
        <w:rPr>
          <w:rFonts w:hint="default" w:ascii="Consolas" w:hAnsi="Consolas" w:eastAsia="Consolas" w:cs="Consolas"/>
          <w:b w:val="0"/>
          <w:bCs w:val="0"/>
          <w:color w:val="D4D4D4"/>
          <w:kern w:val="0"/>
          <w:sz w:val="14"/>
          <w:szCs w:val="14"/>
          <w:shd w:val="clear" w:fill="121314"/>
          <w:lang w:val="en-US" w:eastAsia="zh-CN" w:bidi="ar"/>
        </w:rPr>
        <w:t>);</w:t>
      </w:r>
    </w:p>
    <w:p w14:paraId="1368849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position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absolute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bottom</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right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1px</w:t>
      </w:r>
      <w:r>
        <w:rPr>
          <w:rFonts w:hint="default" w:ascii="Consolas" w:hAnsi="Consolas" w:eastAsia="Consolas" w:cs="Consolas"/>
          <w:b w:val="0"/>
          <w:bCs w:val="0"/>
          <w:color w:val="D4D4D4"/>
          <w:kern w:val="0"/>
          <w:sz w:val="14"/>
          <w:szCs w:val="14"/>
          <w:shd w:val="clear" w:fill="121314"/>
          <w:lang w:val="en-US" w:eastAsia="zh-CN" w:bidi="ar"/>
        </w:rPr>
        <w:t>;</w:t>
      </w:r>
    </w:p>
    <w:p w14:paraId="3388E9D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solid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var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9CDCFE"/>
          <w:kern w:val="0"/>
          <w:sz w:val="14"/>
          <w:szCs w:val="14"/>
          <w:shd w:val="clear" w:fill="121314"/>
          <w:lang w:val="en-US" w:eastAsia="zh-CN" w:bidi="ar"/>
        </w:rPr>
        <w:t>--wa-panel</w:t>
      </w:r>
      <w:r>
        <w:rPr>
          <w:rFonts w:hint="default" w:ascii="Consolas" w:hAnsi="Consolas" w:eastAsia="Consolas" w:cs="Consolas"/>
          <w:b w:val="0"/>
          <w:bCs w:val="0"/>
          <w:color w:val="D4D4D4"/>
          <w:kern w:val="0"/>
          <w:sz w:val="14"/>
          <w:szCs w:val="14"/>
          <w:shd w:val="clear" w:fill="121314"/>
          <w:lang w:val="en-US" w:eastAsia="zh-CN" w:bidi="ar"/>
        </w:rPr>
        <w:t>);</w:t>
      </w:r>
    </w:p>
    <w:p w14:paraId="6EAEAFF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6979D84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.wa-avatar-wrap</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position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relative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flex-shrink</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w:t>
      </w:r>
    </w:p>
    <w:p w14:paraId="52BC8CA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.wa-emoji-btn</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font-size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20px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background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border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cursor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pointer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opacity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0.6</w:t>
      </w:r>
      <w:r>
        <w:rPr>
          <w:rFonts w:hint="default" w:ascii="Consolas" w:hAnsi="Consolas" w:eastAsia="Consolas" w:cs="Consolas"/>
          <w:b w:val="0"/>
          <w:bCs w:val="0"/>
          <w:color w:val="D4D4D4"/>
          <w:kern w:val="0"/>
          <w:sz w:val="14"/>
          <w:szCs w:val="14"/>
          <w:shd w:val="clear" w:fill="121314"/>
          <w:lang w:val="en-US" w:eastAsia="zh-CN" w:bidi="ar"/>
        </w:rPr>
        <w:t>; }</w:t>
      </w:r>
    </w:p>
    <w:p w14:paraId="3A98251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.wa-emoji-btn:hover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opacity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w:t>
      </w:r>
    </w:p>
    <w:p w14:paraId="6FBA2E5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p>
    <w:p w14:paraId="1AFA07C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Responsive */</w:t>
      </w:r>
    </w:p>
    <w:p w14:paraId="21184D4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@media</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max-width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700px</w:t>
      </w:r>
      <w:r>
        <w:rPr>
          <w:rFonts w:hint="default" w:ascii="Consolas" w:hAnsi="Consolas" w:eastAsia="Consolas" w:cs="Consolas"/>
          <w:b w:val="0"/>
          <w:bCs w:val="0"/>
          <w:color w:val="D4D4D4"/>
          <w:kern w:val="0"/>
          <w:sz w:val="14"/>
          <w:szCs w:val="14"/>
          <w:shd w:val="clear" w:fill="121314"/>
          <w:lang w:val="en-US" w:eastAsia="zh-CN" w:bidi="ar"/>
        </w:rPr>
        <w:t>) {</w:t>
      </w:r>
    </w:p>
    <w:p w14:paraId="1DCD4D5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.wa-sidebar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min-width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unset</w:t>
      </w:r>
      <w:r>
        <w:rPr>
          <w:rFonts w:hint="default" w:ascii="Consolas" w:hAnsi="Consolas" w:eastAsia="Consolas" w:cs="Consolas"/>
          <w:b w:val="0"/>
          <w:bCs w:val="0"/>
          <w:color w:val="D4D4D4"/>
          <w:kern w:val="0"/>
          <w:sz w:val="14"/>
          <w:szCs w:val="14"/>
          <w:shd w:val="clear" w:fill="121314"/>
          <w:lang w:val="en-US" w:eastAsia="zh-CN" w:bidi="ar"/>
        </w:rPr>
        <w:t>; }</w:t>
      </w:r>
    </w:p>
    <w:p w14:paraId="66941BD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.wa-main</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 }</w:t>
      </w:r>
    </w:p>
    <w:p w14:paraId="3B282E5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.wa-app.chat-open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.wa-sidebar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none</w:t>
      </w:r>
      <w:r>
        <w:rPr>
          <w:rFonts w:hint="default" w:ascii="Consolas" w:hAnsi="Consolas" w:eastAsia="Consolas" w:cs="Consolas"/>
          <w:b w:val="0"/>
          <w:bCs w:val="0"/>
          <w:color w:val="D4D4D4"/>
          <w:kern w:val="0"/>
          <w:sz w:val="14"/>
          <w:szCs w:val="14"/>
          <w:shd w:val="clear" w:fill="121314"/>
          <w:lang w:val="en-US" w:eastAsia="zh-CN" w:bidi="ar"/>
        </w:rPr>
        <w:t>; }</w:t>
      </w:r>
    </w:p>
    <w:p w14:paraId="3804A60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.wa-app.chat-open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7BA7D"/>
          <w:kern w:val="0"/>
          <w:sz w:val="14"/>
          <w:szCs w:val="14"/>
          <w:shd w:val="clear" w:fill="121314"/>
          <w:lang w:val="en-US" w:eastAsia="zh-CN" w:bidi="ar"/>
        </w:rPr>
        <w:t>.wa-main</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9CDCFE"/>
          <w:kern w:val="0"/>
          <w:sz w:val="14"/>
          <w:szCs w:val="14"/>
          <w:shd w:val="clear" w:fill="121314"/>
          <w:lang w:val="en-US" w:eastAsia="zh-CN" w:bidi="ar"/>
        </w:rPr>
        <w:t>display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E9178"/>
          <w:kern w:val="0"/>
          <w:sz w:val="14"/>
          <w:szCs w:val="14"/>
          <w:shd w:val="clear" w:fill="121314"/>
          <w:lang w:val="en-US" w:eastAsia="zh-CN" w:bidi="ar"/>
        </w:rPr>
        <w:t>flex</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width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100%</w:t>
      </w:r>
      <w:r>
        <w:rPr>
          <w:rFonts w:hint="default" w:ascii="Consolas" w:hAnsi="Consolas" w:eastAsia="Consolas" w:cs="Consolas"/>
          <w:b w:val="0"/>
          <w:bCs w:val="0"/>
          <w:color w:val="D4D4D4"/>
          <w:kern w:val="0"/>
          <w:sz w:val="14"/>
          <w:szCs w:val="14"/>
          <w:shd w:val="clear" w:fill="121314"/>
          <w:lang w:val="en-US" w:eastAsia="zh-CN" w:bidi="ar"/>
        </w:rPr>
        <w:t>; }</w:t>
      </w:r>
    </w:p>
    <w:p w14:paraId="2CF3AA6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w:t>
      </w:r>
    </w:p>
    <w:p w14:paraId="1F87FCC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style</w:t>
      </w:r>
      <w:r>
        <w:rPr>
          <w:rFonts w:hint="default" w:ascii="Consolas" w:hAnsi="Consolas" w:eastAsia="Consolas" w:cs="Consolas"/>
          <w:b w:val="0"/>
          <w:bCs w:val="0"/>
          <w:color w:val="808080"/>
          <w:kern w:val="0"/>
          <w:sz w:val="14"/>
          <w:szCs w:val="14"/>
          <w:shd w:val="clear" w:fill="121314"/>
          <w:lang w:val="en-US" w:eastAsia="zh-CN" w:bidi="ar"/>
        </w:rPr>
        <w:t>&gt;</w:t>
      </w:r>
    </w:p>
    <w:p w14:paraId="7F5E775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head</w:t>
      </w:r>
      <w:r>
        <w:rPr>
          <w:rFonts w:hint="default" w:ascii="Consolas" w:hAnsi="Consolas" w:eastAsia="Consolas" w:cs="Consolas"/>
          <w:b w:val="0"/>
          <w:bCs w:val="0"/>
          <w:color w:val="808080"/>
          <w:kern w:val="0"/>
          <w:sz w:val="14"/>
          <w:szCs w:val="14"/>
          <w:shd w:val="clear" w:fill="121314"/>
          <w:lang w:val="en-US" w:eastAsia="zh-CN" w:bidi="ar"/>
        </w:rPr>
        <w:t>&gt;</w:t>
      </w:r>
    </w:p>
    <w:p w14:paraId="6B31BEB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body</w:t>
      </w:r>
      <w:r>
        <w:rPr>
          <w:rFonts w:hint="default" w:ascii="Consolas" w:hAnsi="Consolas" w:eastAsia="Consolas" w:cs="Consolas"/>
          <w:b w:val="0"/>
          <w:bCs w:val="0"/>
          <w:color w:val="808080"/>
          <w:kern w:val="0"/>
          <w:sz w:val="14"/>
          <w:szCs w:val="14"/>
          <w:shd w:val="clear" w:fill="121314"/>
          <w:lang w:val="en-US" w:eastAsia="zh-CN" w:bidi="ar"/>
        </w:rPr>
        <w:t>&gt;</w:t>
      </w:r>
    </w:p>
    <w:p w14:paraId="79E213E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"wa-app"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id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"waApp"</w:t>
      </w:r>
      <w:r>
        <w:rPr>
          <w:rFonts w:hint="default" w:ascii="Consolas" w:hAnsi="Consolas" w:eastAsia="Consolas" w:cs="Consolas"/>
          <w:b w:val="0"/>
          <w:bCs w:val="0"/>
          <w:color w:val="808080"/>
          <w:kern w:val="0"/>
          <w:sz w:val="14"/>
          <w:szCs w:val="14"/>
          <w:shd w:val="clear" w:fill="121314"/>
          <w:lang w:val="en-US" w:eastAsia="zh-CN" w:bidi="ar"/>
        </w:rPr>
        <w:t>&gt;</w:t>
      </w:r>
    </w:p>
    <w:p w14:paraId="6BE872F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&lt;!-- Sidebar --&gt;</w:t>
      </w:r>
    </w:p>
    <w:p w14:paraId="607CF40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"wa-sidebar"</w:t>
      </w:r>
      <w:r>
        <w:rPr>
          <w:rFonts w:hint="default" w:ascii="Consolas" w:hAnsi="Consolas" w:eastAsia="Consolas" w:cs="Consolas"/>
          <w:b w:val="0"/>
          <w:bCs w:val="0"/>
          <w:color w:val="808080"/>
          <w:kern w:val="0"/>
          <w:sz w:val="14"/>
          <w:szCs w:val="14"/>
          <w:shd w:val="clear" w:fill="121314"/>
          <w:lang w:val="en-US" w:eastAsia="zh-CN" w:bidi="ar"/>
        </w:rPr>
        <w:t>&gt;</w:t>
      </w:r>
    </w:p>
    <w:p w14:paraId="1F24A0F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"wa-sidebar-header"</w:t>
      </w:r>
      <w:r>
        <w:rPr>
          <w:rFonts w:hint="default" w:ascii="Consolas" w:hAnsi="Consolas" w:eastAsia="Consolas" w:cs="Consolas"/>
          <w:b w:val="0"/>
          <w:bCs w:val="0"/>
          <w:color w:val="808080"/>
          <w:kern w:val="0"/>
          <w:sz w:val="14"/>
          <w:szCs w:val="14"/>
          <w:shd w:val="clear" w:fill="121314"/>
          <w:lang w:val="en-US" w:eastAsia="zh-CN" w:bidi="ar"/>
        </w:rPr>
        <w:t>&gt;</w:t>
      </w:r>
    </w:p>
    <w:p w14:paraId="313724E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"wa-avatar-wrap"</w:t>
      </w:r>
      <w:r>
        <w:rPr>
          <w:rFonts w:hint="default" w:ascii="Consolas" w:hAnsi="Consolas" w:eastAsia="Consolas" w:cs="Consolas"/>
          <w:b w:val="0"/>
          <w:bCs w:val="0"/>
          <w:color w:val="808080"/>
          <w:kern w:val="0"/>
          <w:sz w:val="14"/>
          <w:szCs w:val="14"/>
          <w:shd w:val="clear" w:fill="121314"/>
          <w:lang w:val="en-US" w:eastAsia="zh-CN" w:bidi="ar"/>
        </w:rPr>
        <w:t>&gt;</w:t>
      </w:r>
    </w:p>
    <w:p w14:paraId="227B5F3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"wa-avatar"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style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"background:#1E3A35;color:var(--wa-green)"</w:t>
      </w:r>
      <w:r>
        <w:rPr>
          <w:rFonts w:hint="default" w:ascii="Consolas" w:hAnsi="Consolas" w:eastAsia="Consolas" w:cs="Consolas"/>
          <w:b w:val="0"/>
          <w:bCs w:val="0"/>
          <w:color w:val="808080"/>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Y</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1685EFB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"wa-status-dot"</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782A30B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78803F9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"wa-header-icons"</w:t>
      </w:r>
      <w:r>
        <w:rPr>
          <w:rFonts w:hint="default" w:ascii="Consolas" w:hAnsi="Consolas" w:eastAsia="Consolas" w:cs="Consolas"/>
          <w:b w:val="0"/>
          <w:bCs w:val="0"/>
          <w:color w:val="808080"/>
          <w:kern w:val="0"/>
          <w:sz w:val="14"/>
          <w:szCs w:val="14"/>
          <w:shd w:val="clear" w:fill="121314"/>
          <w:lang w:val="en-US" w:eastAsia="zh-CN" w:bidi="ar"/>
        </w:rPr>
        <w:t>&gt;</w:t>
      </w:r>
    </w:p>
    <w:p w14:paraId="587484F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button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"wa-icon-btn"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"Status"</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"ti ti-circle-dashed"</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i</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button</w:t>
      </w:r>
      <w:r>
        <w:rPr>
          <w:rFonts w:hint="default" w:ascii="Consolas" w:hAnsi="Consolas" w:eastAsia="Consolas" w:cs="Consolas"/>
          <w:b w:val="0"/>
          <w:bCs w:val="0"/>
          <w:color w:val="808080"/>
          <w:kern w:val="0"/>
          <w:sz w:val="14"/>
          <w:szCs w:val="14"/>
          <w:shd w:val="clear" w:fill="121314"/>
          <w:lang w:val="en-US" w:eastAsia="zh-CN" w:bidi="ar"/>
        </w:rPr>
        <w:t>&gt;</w:t>
      </w:r>
    </w:p>
    <w:p w14:paraId="2E66EFA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button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"wa-icon-btn"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"New Chat"</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"ti ti-pencil"</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i</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button</w:t>
      </w:r>
      <w:r>
        <w:rPr>
          <w:rFonts w:hint="default" w:ascii="Consolas" w:hAnsi="Consolas" w:eastAsia="Consolas" w:cs="Consolas"/>
          <w:b w:val="0"/>
          <w:bCs w:val="0"/>
          <w:color w:val="808080"/>
          <w:kern w:val="0"/>
          <w:sz w:val="14"/>
          <w:szCs w:val="14"/>
          <w:shd w:val="clear" w:fill="121314"/>
          <w:lang w:val="en-US" w:eastAsia="zh-CN" w:bidi="ar"/>
        </w:rPr>
        <w:t>&gt;</w:t>
      </w:r>
    </w:p>
    <w:p w14:paraId="7E57EA3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button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"wa-icon-btn"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title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"Menu"</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"ti ti-dots-vertical"</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i</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button</w:t>
      </w:r>
      <w:r>
        <w:rPr>
          <w:rFonts w:hint="default" w:ascii="Consolas" w:hAnsi="Consolas" w:eastAsia="Consolas" w:cs="Consolas"/>
          <w:b w:val="0"/>
          <w:bCs w:val="0"/>
          <w:color w:val="808080"/>
          <w:kern w:val="0"/>
          <w:sz w:val="14"/>
          <w:szCs w:val="14"/>
          <w:shd w:val="clear" w:fill="121314"/>
          <w:lang w:val="en-US" w:eastAsia="zh-CN" w:bidi="ar"/>
        </w:rPr>
        <w:t>&gt;</w:t>
      </w:r>
    </w:p>
    <w:p w14:paraId="2C8C81B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60D06DB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3B0F891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"wa-search"</w:t>
      </w:r>
      <w:r>
        <w:rPr>
          <w:rFonts w:hint="default" w:ascii="Consolas" w:hAnsi="Consolas" w:eastAsia="Consolas" w:cs="Consolas"/>
          <w:b w:val="0"/>
          <w:bCs w:val="0"/>
          <w:color w:val="808080"/>
          <w:kern w:val="0"/>
          <w:sz w:val="14"/>
          <w:szCs w:val="14"/>
          <w:shd w:val="clear" w:fill="121314"/>
          <w:lang w:val="en-US" w:eastAsia="zh-CN" w:bidi="ar"/>
        </w:rPr>
        <w:t>&gt;</w:t>
      </w:r>
    </w:p>
    <w:p w14:paraId="0AA0EE7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"wa-search-inner"</w:t>
      </w:r>
      <w:r>
        <w:rPr>
          <w:rFonts w:hint="default" w:ascii="Consolas" w:hAnsi="Consolas" w:eastAsia="Consolas" w:cs="Consolas"/>
          <w:b w:val="0"/>
          <w:bCs w:val="0"/>
          <w:color w:val="808080"/>
          <w:kern w:val="0"/>
          <w:sz w:val="14"/>
          <w:szCs w:val="14"/>
          <w:shd w:val="clear" w:fill="121314"/>
          <w:lang w:val="en-US" w:eastAsia="zh-CN" w:bidi="ar"/>
        </w:rPr>
        <w:t>&gt;</w:t>
      </w:r>
    </w:p>
    <w:p w14:paraId="08DCAE1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i</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"ti ti-search"</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style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"color:var(--wa-text-muted);font-size:16px"</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i</w:t>
      </w:r>
      <w:r>
        <w:rPr>
          <w:rFonts w:hint="default" w:ascii="Consolas" w:hAnsi="Consolas" w:eastAsia="Consolas" w:cs="Consolas"/>
          <w:b w:val="0"/>
          <w:bCs w:val="0"/>
          <w:color w:val="808080"/>
          <w:kern w:val="0"/>
          <w:sz w:val="14"/>
          <w:szCs w:val="14"/>
          <w:shd w:val="clear" w:fill="121314"/>
          <w:lang w:val="en-US" w:eastAsia="zh-CN" w:bidi="ar"/>
        </w:rPr>
        <w:t>&gt;</w:t>
      </w:r>
    </w:p>
    <w:p w14:paraId="6018C96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input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type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"text"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placeholder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"Search or start new chat"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id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"searchInput"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/&gt;</w:t>
      </w:r>
    </w:p>
    <w:p w14:paraId="1FC23DB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3BC2CF7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1E29BBF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"wa-filter-tabs"</w:t>
      </w:r>
      <w:r>
        <w:rPr>
          <w:rFonts w:hint="default" w:ascii="Consolas" w:hAnsi="Consolas" w:eastAsia="Consolas" w:cs="Consolas"/>
          <w:b w:val="0"/>
          <w:bCs w:val="0"/>
          <w:color w:val="808080"/>
          <w:kern w:val="0"/>
          <w:sz w:val="14"/>
          <w:szCs w:val="14"/>
          <w:shd w:val="clear" w:fill="121314"/>
          <w:lang w:val="en-US" w:eastAsia="zh-CN" w:bidi="ar"/>
        </w:rPr>
        <w:t>&gt;</w:t>
      </w:r>
    </w:p>
    <w:p w14:paraId="3538725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button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"wa-tab active"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onclick</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filterTab</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this</w:t>
      </w:r>
      <w:r>
        <w:rPr>
          <w:rFonts w:hint="default" w:ascii="Consolas" w:hAnsi="Consolas" w:eastAsia="Consolas" w:cs="Consolas"/>
          <w:b w:val="0"/>
          <w:bCs w:val="0"/>
          <w:color w:val="A5D6FF"/>
          <w:kern w:val="0"/>
          <w:sz w:val="14"/>
          <w:szCs w:val="14"/>
          <w:shd w:val="clear" w:fill="121314"/>
          <w:lang w:val="en-US" w:eastAsia="zh-CN" w:bidi="ar"/>
        </w:rPr>
        <w:t>,'all')"</w:t>
      </w:r>
      <w:r>
        <w:rPr>
          <w:rFonts w:hint="default" w:ascii="Consolas" w:hAnsi="Consolas" w:eastAsia="Consolas" w:cs="Consolas"/>
          <w:b w:val="0"/>
          <w:bCs w:val="0"/>
          <w:color w:val="808080"/>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All</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button</w:t>
      </w:r>
      <w:r>
        <w:rPr>
          <w:rFonts w:hint="default" w:ascii="Consolas" w:hAnsi="Consolas" w:eastAsia="Consolas" w:cs="Consolas"/>
          <w:b w:val="0"/>
          <w:bCs w:val="0"/>
          <w:color w:val="808080"/>
          <w:kern w:val="0"/>
          <w:sz w:val="14"/>
          <w:szCs w:val="14"/>
          <w:shd w:val="clear" w:fill="121314"/>
          <w:lang w:val="en-US" w:eastAsia="zh-CN" w:bidi="ar"/>
        </w:rPr>
        <w:t>&gt;</w:t>
      </w:r>
    </w:p>
    <w:p w14:paraId="79D49FC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button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"wa-tab"</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onclick</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filterTab</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this</w:t>
      </w:r>
      <w:r>
        <w:rPr>
          <w:rFonts w:hint="default" w:ascii="Consolas" w:hAnsi="Consolas" w:eastAsia="Consolas" w:cs="Consolas"/>
          <w:b w:val="0"/>
          <w:bCs w:val="0"/>
          <w:color w:val="A5D6FF"/>
          <w:kern w:val="0"/>
          <w:sz w:val="14"/>
          <w:szCs w:val="14"/>
          <w:shd w:val="clear" w:fill="121314"/>
          <w:lang w:val="en-US" w:eastAsia="zh-CN" w:bidi="ar"/>
        </w:rPr>
        <w:t>,'unread')"</w:t>
      </w:r>
      <w:r>
        <w:rPr>
          <w:rFonts w:hint="default" w:ascii="Consolas" w:hAnsi="Consolas" w:eastAsia="Consolas" w:cs="Consolas"/>
          <w:b w:val="0"/>
          <w:bCs w:val="0"/>
          <w:color w:val="808080"/>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Unread</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button</w:t>
      </w:r>
      <w:r>
        <w:rPr>
          <w:rFonts w:hint="default" w:ascii="Consolas" w:hAnsi="Consolas" w:eastAsia="Consolas" w:cs="Consolas"/>
          <w:b w:val="0"/>
          <w:bCs w:val="0"/>
          <w:color w:val="808080"/>
          <w:kern w:val="0"/>
          <w:sz w:val="14"/>
          <w:szCs w:val="14"/>
          <w:shd w:val="clear" w:fill="121314"/>
          <w:lang w:val="en-US" w:eastAsia="zh-CN" w:bidi="ar"/>
        </w:rPr>
        <w:t>&gt;</w:t>
      </w:r>
    </w:p>
    <w:p w14:paraId="132E5BF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button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"wa-tab"</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onclick</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filterTab</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this</w:t>
      </w:r>
      <w:r>
        <w:rPr>
          <w:rFonts w:hint="default" w:ascii="Consolas" w:hAnsi="Consolas" w:eastAsia="Consolas" w:cs="Consolas"/>
          <w:b w:val="0"/>
          <w:bCs w:val="0"/>
          <w:color w:val="A5D6FF"/>
          <w:kern w:val="0"/>
          <w:sz w:val="14"/>
          <w:szCs w:val="14"/>
          <w:shd w:val="clear" w:fill="121314"/>
          <w:lang w:val="en-US" w:eastAsia="zh-CN" w:bidi="ar"/>
        </w:rPr>
        <w:t>,'groups')"</w:t>
      </w:r>
      <w:r>
        <w:rPr>
          <w:rFonts w:hint="default" w:ascii="Consolas" w:hAnsi="Consolas" w:eastAsia="Consolas" w:cs="Consolas"/>
          <w:b w:val="0"/>
          <w:bCs w:val="0"/>
          <w:color w:val="808080"/>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Groups</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button</w:t>
      </w:r>
      <w:r>
        <w:rPr>
          <w:rFonts w:hint="default" w:ascii="Consolas" w:hAnsi="Consolas" w:eastAsia="Consolas" w:cs="Consolas"/>
          <w:b w:val="0"/>
          <w:bCs w:val="0"/>
          <w:color w:val="808080"/>
          <w:kern w:val="0"/>
          <w:sz w:val="14"/>
          <w:szCs w:val="14"/>
          <w:shd w:val="clear" w:fill="121314"/>
          <w:lang w:val="en-US" w:eastAsia="zh-CN" w:bidi="ar"/>
        </w:rPr>
        <w:t>&gt;</w:t>
      </w:r>
    </w:p>
    <w:p w14:paraId="2F75866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3BACE3D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"wa-chats"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id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"chatList"</w:t>
      </w:r>
      <w:r>
        <w:rPr>
          <w:rFonts w:hint="default" w:ascii="Consolas" w:hAnsi="Consolas" w:eastAsia="Consolas" w:cs="Consolas"/>
          <w:b w:val="0"/>
          <w:bCs w:val="0"/>
          <w:color w:val="808080"/>
          <w:kern w:val="0"/>
          <w:sz w:val="14"/>
          <w:szCs w:val="14"/>
          <w:shd w:val="clear" w:fill="121314"/>
          <w:lang w:val="en-US" w:eastAsia="zh-CN" w:bidi="ar"/>
        </w:rPr>
        <w:t>&gt;&lt;/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0708665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592D4A0B">
      <w:pPr>
        <w:keepNext w:val="0"/>
        <w:keepLines w:val="0"/>
        <w:widowControl/>
        <w:suppressLineNumbers w:val="0"/>
        <w:jc w:val="left"/>
      </w:pPr>
    </w:p>
    <w:p w14:paraId="30931D7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&lt;!-- Main Panel --&gt;</w:t>
      </w:r>
    </w:p>
    <w:p w14:paraId="1A89554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"wa-main"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id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"mainPanel"</w:t>
      </w:r>
      <w:r>
        <w:rPr>
          <w:rFonts w:hint="default" w:ascii="Consolas" w:hAnsi="Consolas" w:eastAsia="Consolas" w:cs="Consolas"/>
          <w:b w:val="0"/>
          <w:bCs w:val="0"/>
          <w:color w:val="808080"/>
          <w:kern w:val="0"/>
          <w:sz w:val="14"/>
          <w:szCs w:val="14"/>
          <w:shd w:val="clear" w:fill="121314"/>
          <w:lang w:val="en-US" w:eastAsia="zh-CN" w:bidi="ar"/>
        </w:rPr>
        <w:t>&gt;</w:t>
      </w:r>
    </w:p>
    <w:p w14:paraId="6CC997C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"wa-main-empty"</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id</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"emptyState"</w:t>
      </w:r>
      <w:r>
        <w:rPr>
          <w:rFonts w:hint="default" w:ascii="Consolas" w:hAnsi="Consolas" w:eastAsia="Consolas" w:cs="Consolas"/>
          <w:b w:val="0"/>
          <w:bCs w:val="0"/>
          <w:color w:val="808080"/>
          <w:kern w:val="0"/>
          <w:sz w:val="14"/>
          <w:szCs w:val="14"/>
          <w:shd w:val="clear" w:fill="121314"/>
          <w:lang w:val="en-US" w:eastAsia="zh-CN" w:bidi="ar"/>
        </w:rPr>
        <w:t>&gt;</w:t>
      </w:r>
    </w:p>
    <w:p w14:paraId="7CA4E1B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"wa-empty-icon"</w:t>
      </w:r>
      <w:r>
        <w:rPr>
          <w:rFonts w:hint="default" w:ascii="Consolas" w:hAnsi="Consolas" w:eastAsia="Consolas" w:cs="Consolas"/>
          <w:b w:val="0"/>
          <w:bCs w:val="0"/>
          <w:color w:val="808080"/>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685CFFB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style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"text-align:center"</w:t>
      </w:r>
      <w:r>
        <w:rPr>
          <w:rFonts w:hint="default" w:ascii="Consolas" w:hAnsi="Consolas" w:eastAsia="Consolas" w:cs="Consolas"/>
          <w:b w:val="0"/>
          <w:bCs w:val="0"/>
          <w:color w:val="808080"/>
          <w:kern w:val="0"/>
          <w:sz w:val="14"/>
          <w:szCs w:val="14"/>
          <w:shd w:val="clear" w:fill="121314"/>
          <w:lang w:val="en-US" w:eastAsia="zh-CN" w:bidi="ar"/>
        </w:rPr>
        <w:t>&gt;</w:t>
      </w:r>
    </w:p>
    <w:p w14:paraId="4612826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style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"color:var(--wa-text);font-size:16px;font-weight:500;margin-bottom:6px"</w:t>
      </w:r>
      <w:r>
        <w:rPr>
          <w:rFonts w:hint="default" w:ascii="Consolas" w:hAnsi="Consolas" w:eastAsia="Consolas" w:cs="Consolas"/>
          <w:b w:val="0"/>
          <w:bCs w:val="0"/>
          <w:color w:val="808080"/>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WhatsApp Web</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p</w:t>
      </w:r>
      <w:r>
        <w:rPr>
          <w:rFonts w:hint="default" w:ascii="Consolas" w:hAnsi="Consolas" w:eastAsia="Consolas" w:cs="Consolas"/>
          <w:b w:val="0"/>
          <w:bCs w:val="0"/>
          <w:color w:val="808080"/>
          <w:kern w:val="0"/>
          <w:sz w:val="14"/>
          <w:szCs w:val="14"/>
          <w:shd w:val="clear" w:fill="121314"/>
          <w:lang w:val="en-US" w:eastAsia="zh-CN" w:bidi="ar"/>
        </w:rPr>
        <w:t>&gt;</w:t>
      </w:r>
    </w:p>
    <w:p w14:paraId="6178825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p</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9CDCFE"/>
          <w:kern w:val="0"/>
          <w:sz w:val="14"/>
          <w:szCs w:val="14"/>
          <w:shd w:val="clear" w:fill="121314"/>
          <w:lang w:val="en-US" w:eastAsia="zh-CN" w:bidi="ar"/>
        </w:rPr>
        <w:t>style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"font-size:13px;max-width:280px;line-height:1.6"</w:t>
      </w:r>
      <w:r>
        <w:rPr>
          <w:rFonts w:hint="default" w:ascii="Consolas" w:hAnsi="Consolas" w:eastAsia="Consolas" w:cs="Consolas"/>
          <w:b w:val="0"/>
          <w:bCs w:val="0"/>
          <w:color w:val="808080"/>
          <w:kern w:val="0"/>
          <w:sz w:val="14"/>
          <w:szCs w:val="14"/>
          <w:shd w:val="clear" w:fill="121314"/>
          <w:lang w:val="en-US" w:eastAsia="zh-CN" w:bidi="ar"/>
        </w:rPr>
        <w:t>&gt;</w:t>
      </w:r>
      <w:r>
        <w:rPr>
          <w:rFonts w:hint="default" w:ascii="Consolas" w:hAnsi="Consolas" w:eastAsia="Consolas" w:cs="Consolas"/>
          <w:b w:val="0"/>
          <w:bCs w:val="0"/>
          <w:color w:val="BBBEBF"/>
          <w:kern w:val="0"/>
          <w:sz w:val="14"/>
          <w:szCs w:val="14"/>
          <w:shd w:val="clear" w:fill="121314"/>
          <w:lang w:val="en-US" w:eastAsia="zh-CN" w:bidi="ar"/>
        </w:rPr>
        <w:t>Send and receive messages without keeping your phone online.</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p</w:t>
      </w:r>
      <w:r>
        <w:rPr>
          <w:rFonts w:hint="default" w:ascii="Consolas" w:hAnsi="Consolas" w:eastAsia="Consolas" w:cs="Consolas"/>
          <w:b w:val="0"/>
          <w:bCs w:val="0"/>
          <w:color w:val="808080"/>
          <w:kern w:val="0"/>
          <w:sz w:val="14"/>
          <w:szCs w:val="14"/>
          <w:shd w:val="clear" w:fill="121314"/>
          <w:lang w:val="en-US" w:eastAsia="zh-CN" w:bidi="ar"/>
        </w:rPr>
        <w:t>&gt;</w:t>
      </w:r>
    </w:p>
    <w:p w14:paraId="484BB9B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2939BA7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595EEBF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080F0C3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div</w:t>
      </w:r>
      <w:r>
        <w:rPr>
          <w:rFonts w:hint="default" w:ascii="Consolas" w:hAnsi="Consolas" w:eastAsia="Consolas" w:cs="Consolas"/>
          <w:b w:val="0"/>
          <w:bCs w:val="0"/>
          <w:color w:val="808080"/>
          <w:kern w:val="0"/>
          <w:sz w:val="14"/>
          <w:szCs w:val="14"/>
          <w:shd w:val="clear" w:fill="121314"/>
          <w:lang w:val="en-US" w:eastAsia="zh-CN" w:bidi="ar"/>
        </w:rPr>
        <w:t>&gt;</w:t>
      </w:r>
    </w:p>
    <w:p w14:paraId="348F3E7F">
      <w:pPr>
        <w:keepNext w:val="0"/>
        <w:keepLines w:val="0"/>
        <w:widowControl/>
        <w:suppressLineNumbers w:val="0"/>
        <w:jc w:val="left"/>
      </w:pPr>
    </w:p>
    <w:p w14:paraId="30661F1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script</w:t>
      </w:r>
      <w:r>
        <w:rPr>
          <w:rFonts w:hint="default" w:ascii="Consolas" w:hAnsi="Consolas" w:eastAsia="Consolas" w:cs="Consolas"/>
          <w:b w:val="0"/>
          <w:bCs w:val="0"/>
          <w:color w:val="808080"/>
          <w:kern w:val="0"/>
          <w:sz w:val="14"/>
          <w:szCs w:val="14"/>
          <w:shd w:val="clear" w:fill="121314"/>
          <w:lang w:val="en-US" w:eastAsia="zh-CN" w:bidi="ar"/>
        </w:rPr>
        <w:t>&gt;</w:t>
      </w:r>
    </w:p>
    <w:p w14:paraId="57543A7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contacts</w:t>
      </w:r>
      <w:r>
        <w:rPr>
          <w:rFonts w:hint="default" w:ascii="Consolas" w:hAnsi="Consolas" w:eastAsia="Consolas" w:cs="Consolas"/>
          <w:b w:val="0"/>
          <w:bCs w:val="0"/>
          <w:color w:val="D4D4D4"/>
          <w:kern w:val="0"/>
          <w:sz w:val="14"/>
          <w:szCs w:val="14"/>
          <w:shd w:val="clear" w:fill="121314"/>
          <w:lang w:val="en-US" w:eastAsia="zh-CN" w:bidi="ar"/>
        </w:rPr>
        <w:t xml:space="preserve"> = [</w:t>
      </w:r>
    </w:p>
    <w:p w14:paraId="6B44417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name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'Priya Sharma'</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avatar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'PS'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color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'#1E3A35'</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acolor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'var(--wa-green)'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preview</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'Haha yeah that was so funny 😂'</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'12:45'</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unread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online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isGroup</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D4D4D4"/>
          <w:kern w:val="0"/>
          <w:sz w:val="14"/>
          <w:szCs w:val="14"/>
          <w:shd w:val="clear" w:fill="121314"/>
          <w:lang w:val="en-US" w:eastAsia="zh-CN" w:bidi="ar"/>
        </w:rPr>
        <w:t>,</w:t>
      </w:r>
    </w:p>
    <w:p w14:paraId="18A4739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messages</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27759C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'Hey! Did you see the game last night?'</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'12:30'</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6126143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 That last-minute goal was insane 🔥'</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'12:31'</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7ED17CD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 literally screamed 😂'</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'12:32'</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2224EA3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'Same here lol my neighbour knocked on the wall'</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'12:33'</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094DB38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'Haha yeah that was so funny 😂'</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'12:45'</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563D47E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54CC1F1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p>
    <w:p w14:paraId="0D79E7B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name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'Rahul Verma'</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avatar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'RV'</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color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'#1C2C3E'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acolor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'#53BDEB'</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preview</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"I'll send you the files later"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'11:20'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unread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online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isGroup</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D4D4D4"/>
          <w:kern w:val="0"/>
          <w:sz w:val="14"/>
          <w:szCs w:val="14"/>
          <w:shd w:val="clear" w:fill="121314"/>
          <w:lang w:val="en-US" w:eastAsia="zh-CN" w:bidi="ar"/>
        </w:rPr>
        <w:t>,</w:t>
      </w:r>
    </w:p>
    <w:p w14:paraId="705BBD6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messages</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2B3E994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'Hey Rahul, did you finish the presentation?'</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'10:00'</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0640E35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'Almost done, just adding the last few slides'</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'10:05'</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652EACB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"I'll send you the files later"</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'11:20'</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3A08777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6AD7F0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p>
    <w:p w14:paraId="3E83EC1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name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'Tech Team 🚀'</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avatar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color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'#2C1E3A'</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acolor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'#C45AE6'</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preview</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'Anjali: Deployment is live ✅'</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'10:05'</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unread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online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isGroup</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D4D4D4"/>
          <w:kern w:val="0"/>
          <w:sz w:val="14"/>
          <w:szCs w:val="14"/>
          <w:shd w:val="clear" w:fill="121314"/>
          <w:lang w:val="en-US" w:eastAsia="zh-CN" w:bidi="ar"/>
        </w:rPr>
        <w:t>,</w:t>
      </w:r>
    </w:p>
    <w:p w14:paraId="4FF8EC5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messages</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1D94DF1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'Morning everyone! Standup in 10 mins'</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'09:00'</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,sender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'Karan'</w:t>
      </w:r>
      <w:r>
        <w:rPr>
          <w:rFonts w:hint="default" w:ascii="Consolas" w:hAnsi="Consolas" w:eastAsia="Consolas" w:cs="Consolas"/>
          <w:b w:val="0"/>
          <w:bCs w:val="0"/>
          <w:color w:val="C9D1D9"/>
          <w:kern w:val="0"/>
          <w:sz w:val="14"/>
          <w:szCs w:val="14"/>
          <w:shd w:val="clear" w:fill="121314"/>
          <w:lang w:val="en-US" w:eastAsia="zh-CN" w:bidi="ar"/>
        </w:rPr>
        <w:t>},</w:t>
      </w:r>
    </w:p>
    <w:p w14:paraId="00E1C09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'On my way!'</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'09:02'</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26B48D6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'PR #247 is ready for review 👀'</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'09:45'</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,sender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'Neha'</w:t>
      </w:r>
      <w:r>
        <w:rPr>
          <w:rFonts w:hint="default" w:ascii="Consolas" w:hAnsi="Consolas" w:eastAsia="Consolas" w:cs="Consolas"/>
          <w:b w:val="0"/>
          <w:bCs w:val="0"/>
          <w:color w:val="C9D1D9"/>
          <w:kern w:val="0"/>
          <w:sz w:val="14"/>
          <w:szCs w:val="14"/>
          <w:shd w:val="clear" w:fill="121314"/>
          <w:lang w:val="en-US" w:eastAsia="zh-CN" w:bidi="ar"/>
        </w:rPr>
        <w:t>},</w:t>
      </w:r>
    </w:p>
    <w:p w14:paraId="6F3FAAE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'On it, will check after standup'</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'09:47'</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4D11136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'Deployment is live ✅'</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'10:05'</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,sender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'Anjali'</w:t>
      </w:r>
      <w:r>
        <w:rPr>
          <w:rFonts w:hint="default" w:ascii="Consolas" w:hAnsi="Consolas" w:eastAsia="Consolas" w:cs="Consolas"/>
          <w:b w:val="0"/>
          <w:bCs w:val="0"/>
          <w:color w:val="C9D1D9"/>
          <w:kern w:val="0"/>
          <w:sz w:val="14"/>
          <w:szCs w:val="14"/>
          <w:shd w:val="clear" w:fill="121314"/>
          <w:lang w:val="en-US" w:eastAsia="zh-CN" w:bidi="ar"/>
        </w:rPr>
        <w:t>},</w:t>
      </w:r>
    </w:p>
    <w:p w14:paraId="05FAB6E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A20CAA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p>
    <w:p w14:paraId="31C54AA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name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'Meera Nair'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avatar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color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'#3A1E1E'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acolor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'#E66A6A'</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preview</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'Are you free this weekend?'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unread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online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isGroup</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D4D4D4"/>
          <w:kern w:val="0"/>
          <w:sz w:val="14"/>
          <w:szCs w:val="14"/>
          <w:shd w:val="clear" w:fill="121314"/>
          <w:lang w:val="en-US" w:eastAsia="zh-CN" w:bidi="ar"/>
        </w:rPr>
        <w:t>,</w:t>
      </w:r>
    </w:p>
    <w:p w14:paraId="5934920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messages</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3C99A82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"Hey! Long time no talk 😊"</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 18:30'</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49D77DF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 know! How have you been?'</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 18:35'</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45A252D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'Great! Are you free this weekend?'</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 19:00'</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02FAC99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17C8803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p>
    <w:p w14:paraId="79D98A9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name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'Arjun Singh'</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avatar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'AS'</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color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'#1E3035'</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acolor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'#00BCD4'</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preview</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unread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online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isGroup</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D4D4D4"/>
          <w:kern w:val="0"/>
          <w:sz w:val="14"/>
          <w:szCs w:val="14"/>
          <w:shd w:val="clear" w:fill="121314"/>
          <w:lang w:val="en-US" w:eastAsia="zh-CN" w:bidi="ar"/>
        </w:rPr>
        <w:t>,</w:t>
      </w:r>
    </w:p>
    <w:p w14:paraId="532864D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messages</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5A75C29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'Bro the new restaurant near CP is amazing'</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 13:00'</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70F4243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'Oh nice! We should go sometime'</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 13:05'</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04FF2A4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 13:06'</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0E32D96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041CA6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p>
    <w:p w14:paraId="1C0DC87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C9D1D9"/>
          <w:kern w:val="0"/>
          <w:sz w:val="14"/>
          <w:szCs w:val="14"/>
          <w:shd w:val="clear" w:fill="121314"/>
          <w:lang w:val="en-US" w:eastAsia="zh-CN" w:bidi="ar"/>
        </w:rPr>
        <w:t>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6</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name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'Family Group 🏠'</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avatar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'FG'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color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'#1E3A1E'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acolor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'#66BB6A'</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preview</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'Maa: Beta, have you eaten?'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unread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online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isGroup</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D4D4D4"/>
          <w:kern w:val="0"/>
          <w:sz w:val="14"/>
          <w:szCs w:val="14"/>
          <w:shd w:val="clear" w:fill="121314"/>
          <w:lang w:val="en-US" w:eastAsia="zh-CN" w:bidi="ar"/>
        </w:rPr>
        <w:t>,</w:t>
      </w:r>
    </w:p>
    <w:p w14:paraId="465E21C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messages</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7029DCB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'Good morning everyone! 🌅'</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 07:00'</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,sender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'Papa'</w:t>
      </w:r>
      <w:r>
        <w:rPr>
          <w:rFonts w:hint="default" w:ascii="Consolas" w:hAnsi="Consolas" w:eastAsia="Consolas" w:cs="Consolas"/>
          <w:b w:val="0"/>
          <w:bCs w:val="0"/>
          <w:color w:val="C9D1D9"/>
          <w:kern w:val="0"/>
          <w:sz w:val="14"/>
          <w:szCs w:val="14"/>
          <w:shd w:val="clear" w:fill="121314"/>
          <w:lang w:val="en-US" w:eastAsia="zh-CN" w:bidi="ar"/>
        </w:rPr>
        <w:t>},</w:t>
      </w:r>
    </w:p>
    <w:p w14:paraId="414F6B7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'Good morning! 😊'</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 07:05'</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0927FD4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'Beta, have you eaten?'</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 13:00'</w:t>
      </w:r>
      <w:r>
        <w:rPr>
          <w:rFonts w:hint="default" w:ascii="Consolas" w:hAnsi="Consolas" w:eastAsia="Consolas" w:cs="Consolas"/>
          <w:b w:val="0"/>
          <w:bCs w:val="0"/>
          <w:color w:val="C9D1D9"/>
          <w:kern w:val="0"/>
          <w:sz w:val="14"/>
          <w:szCs w:val="14"/>
          <w:shd w:val="clear" w:fill="121314"/>
          <w:lang w:val="en-US" w:eastAsia="zh-CN" w:bidi="ar"/>
        </w:rPr>
        <w:t>,read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,sender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'Maa'</w:t>
      </w:r>
      <w:r>
        <w:rPr>
          <w:rFonts w:hint="default" w:ascii="Consolas" w:hAnsi="Consolas" w:eastAsia="Consolas" w:cs="Consolas"/>
          <w:b w:val="0"/>
          <w:bCs w:val="0"/>
          <w:color w:val="C9D1D9"/>
          <w:kern w:val="0"/>
          <w:sz w:val="14"/>
          <w:szCs w:val="14"/>
          <w:shd w:val="clear" w:fill="121314"/>
          <w:lang w:val="en-US" w:eastAsia="zh-CN" w:bidi="ar"/>
        </w:rPr>
        <w:t>},</w:t>
      </w:r>
    </w:p>
    <w:p w14:paraId="5EB02DB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C89A39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p>
    <w:p w14:paraId="528988C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w:t>
      </w:r>
    </w:p>
    <w:p w14:paraId="14E71D6E">
      <w:pPr>
        <w:keepNext w:val="0"/>
        <w:keepLines w:val="0"/>
        <w:widowControl/>
        <w:suppressLineNumbers w:val="0"/>
        <w:jc w:val="left"/>
      </w:pPr>
    </w:p>
    <w:p w14:paraId="7B5926F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let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activeId</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D4D4D4"/>
          <w:kern w:val="0"/>
          <w:sz w:val="14"/>
          <w:szCs w:val="14"/>
          <w:shd w:val="clear" w:fill="121314"/>
          <w:lang w:val="en-US" w:eastAsia="zh-CN" w:bidi="ar"/>
        </w:rPr>
        <w:t>;</w:t>
      </w:r>
    </w:p>
    <w:p w14:paraId="65E7335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let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typingTimer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D4D4D4"/>
          <w:kern w:val="0"/>
          <w:sz w:val="14"/>
          <w:szCs w:val="14"/>
          <w:shd w:val="clear" w:fill="121314"/>
          <w:lang w:val="en-US" w:eastAsia="zh-CN" w:bidi="ar"/>
        </w:rPr>
        <w:t>;</w:t>
      </w:r>
    </w:p>
    <w:p w14:paraId="44B059F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let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activeFilter</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'all'</w:t>
      </w:r>
      <w:r>
        <w:rPr>
          <w:rFonts w:hint="default" w:ascii="Consolas" w:hAnsi="Consolas" w:eastAsia="Consolas" w:cs="Consolas"/>
          <w:b w:val="0"/>
          <w:bCs w:val="0"/>
          <w:color w:val="D4D4D4"/>
          <w:kern w:val="0"/>
          <w:sz w:val="14"/>
          <w:szCs w:val="14"/>
          <w:shd w:val="clear" w:fill="121314"/>
          <w:lang w:val="en-US" w:eastAsia="zh-CN" w:bidi="ar"/>
        </w:rPr>
        <w:t>;</w:t>
      </w:r>
    </w:p>
    <w:p w14:paraId="5CFFBC58">
      <w:pPr>
        <w:keepNext w:val="0"/>
        <w:keepLines w:val="0"/>
        <w:widowControl/>
        <w:suppressLineNumbers w:val="0"/>
        <w:jc w:val="left"/>
      </w:pPr>
    </w:p>
    <w:p w14:paraId="7AED6FD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replies</w:t>
      </w:r>
      <w:r>
        <w:rPr>
          <w:rFonts w:hint="default" w:ascii="Consolas" w:hAnsi="Consolas" w:eastAsia="Consolas" w:cs="Consolas"/>
          <w:b w:val="0"/>
          <w:bCs w:val="0"/>
          <w:color w:val="D4D4D4"/>
          <w:kern w:val="0"/>
          <w:sz w:val="14"/>
          <w:szCs w:val="14"/>
          <w:shd w:val="clear" w:fill="121314"/>
          <w:lang w:val="en-US" w:eastAsia="zh-CN" w:bidi="ar"/>
        </w:rPr>
        <w:t xml:space="preserve"> = {</w:t>
      </w:r>
    </w:p>
    <w:p w14:paraId="2732837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 Right??"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"That was crazy!"</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"We should watch the next one together!"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"Agreed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"Haha for real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p>
    <w:p w14:paraId="31E4E5B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"Ok sounds good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"Let me know when it's ready"</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"No rush!"</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"Thanks Rahul!"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"Got it!"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p>
    <w:p w14:paraId="744DF12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3</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"Thanks for the update!"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"Looks good!"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"On it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"Will review soon"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"Nice work everyone!"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p>
    <w:p w14:paraId="2CCAF4F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4</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"Yes I'm free!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"Sounds fun!"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"Let me check my schedule"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"I'd love that!"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"Tell me more!"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p>
    <w:p w14:paraId="7D945F1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5</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"Let's go this weekend?"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"Sounds amazing!"</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"Add me in!"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"Nice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"Definitely going!"</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p>
    <w:p w14:paraId="11140A4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6</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"Yes Maa, just ate!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"Hi everyone!"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"Miss you all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"Coming home soon!"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"Love you all!"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p>
    <w:p w14:paraId="07B73ED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4D4D4"/>
          <w:kern w:val="0"/>
          <w:sz w:val="14"/>
          <w:szCs w:val="14"/>
          <w:shd w:val="clear" w:fill="121314"/>
          <w:lang w:val="en-US" w:eastAsia="zh-CN" w:bidi="ar"/>
        </w:rPr>
        <w:t>};</w:t>
      </w:r>
    </w:p>
    <w:p w14:paraId="42AE1A0D">
      <w:pPr>
        <w:keepNext w:val="0"/>
        <w:keepLines w:val="0"/>
        <w:widowControl/>
        <w:suppressLineNumbers w:val="0"/>
        <w:jc w:val="left"/>
      </w:pPr>
    </w:p>
    <w:p w14:paraId="4504495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function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now</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18E824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new</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Date</w:t>
      </w:r>
      <w:r>
        <w:rPr>
          <w:rFonts w:hint="default" w:ascii="Consolas" w:hAnsi="Consolas" w:eastAsia="Consolas" w:cs="Consolas"/>
          <w:b w:val="0"/>
          <w:bCs w:val="0"/>
          <w:color w:val="C9D1D9"/>
          <w:kern w:val="0"/>
          <w:sz w:val="14"/>
          <w:szCs w:val="14"/>
          <w:shd w:val="clear" w:fill="121314"/>
          <w:lang w:val="en-US" w:eastAsia="zh-CN" w:bidi="ar"/>
        </w:rPr>
        <w:t>();</w:t>
      </w:r>
    </w:p>
    <w:p w14:paraId="20556E8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getHours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toString</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padStart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getMinutes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toString</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padStart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2</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p>
    <w:p w14:paraId="7DAF5EB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w:t>
      </w:r>
    </w:p>
    <w:p w14:paraId="2B45366A">
      <w:pPr>
        <w:keepNext w:val="0"/>
        <w:keepLines w:val="0"/>
        <w:widowControl/>
        <w:suppressLineNumbers w:val="0"/>
        <w:jc w:val="left"/>
      </w:pPr>
    </w:p>
    <w:p w14:paraId="51AD311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function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renderChatList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filter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3A242D5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filter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filter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activeFilter;</w:t>
      </w:r>
    </w:p>
    <w:p w14:paraId="7817F97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list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getElementById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'chatList'</w:t>
      </w:r>
      <w:r>
        <w:rPr>
          <w:rFonts w:hint="default" w:ascii="Consolas" w:hAnsi="Consolas" w:eastAsia="Consolas" w:cs="Consolas"/>
          <w:b w:val="0"/>
          <w:bCs w:val="0"/>
          <w:color w:val="C9D1D9"/>
          <w:kern w:val="0"/>
          <w:sz w:val="14"/>
          <w:szCs w:val="14"/>
          <w:shd w:val="clear" w:fill="121314"/>
          <w:lang w:val="en-US" w:eastAsia="zh-CN" w:bidi="ar"/>
        </w:rPr>
        <w:t>);</w:t>
      </w:r>
    </w:p>
    <w:p w14:paraId="0B44E8B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search</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getElementById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'searchInput'</w:t>
      </w:r>
      <w:r>
        <w:rPr>
          <w:rFonts w:hint="default" w:ascii="Consolas" w:hAnsi="Consolas" w:eastAsia="Consolas" w:cs="Consolas"/>
          <w:b w:val="0"/>
          <w:bCs w:val="0"/>
          <w:color w:val="C9D1D9"/>
          <w:kern w:val="0"/>
          <w:sz w:val="14"/>
          <w:szCs w:val="14"/>
          <w:shd w:val="clear" w:fill="121314"/>
          <w:lang w:val="en-US" w:eastAsia="zh-CN" w:bidi="ar"/>
        </w:rPr>
        <w:t>).value.</w:t>
      </w:r>
      <w:r>
        <w:rPr>
          <w:rFonts w:hint="default" w:ascii="Consolas" w:hAnsi="Consolas" w:eastAsia="Consolas" w:cs="Consolas"/>
          <w:b w:val="0"/>
          <w:bCs w:val="0"/>
          <w:color w:val="D2A8FF"/>
          <w:kern w:val="0"/>
          <w:sz w:val="14"/>
          <w:szCs w:val="14"/>
          <w:shd w:val="clear" w:fill="121314"/>
          <w:lang w:val="en-US" w:eastAsia="zh-CN" w:bidi="ar"/>
        </w:rPr>
        <w:t>toLowerCase</w:t>
      </w:r>
      <w:r>
        <w:rPr>
          <w:rFonts w:hint="default" w:ascii="Consolas" w:hAnsi="Consolas" w:eastAsia="Consolas" w:cs="Consolas"/>
          <w:b w:val="0"/>
          <w:bCs w:val="0"/>
          <w:color w:val="C9D1D9"/>
          <w:kern w:val="0"/>
          <w:sz w:val="14"/>
          <w:szCs w:val="14"/>
          <w:shd w:val="clear" w:fill="121314"/>
          <w:lang w:val="en-US" w:eastAsia="zh-CN" w:bidi="ar"/>
        </w:rPr>
        <w:t>();</w:t>
      </w:r>
    </w:p>
    <w:p w14:paraId="48B701D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filtered</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contacts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filter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p>
    <w:p w14:paraId="092A19B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search</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.name.</w:t>
      </w:r>
      <w:r>
        <w:rPr>
          <w:rFonts w:hint="default" w:ascii="Consolas" w:hAnsi="Consolas" w:eastAsia="Consolas" w:cs="Consolas"/>
          <w:b w:val="0"/>
          <w:bCs w:val="0"/>
          <w:color w:val="D2A8FF"/>
          <w:kern w:val="0"/>
          <w:sz w:val="14"/>
          <w:szCs w:val="14"/>
          <w:shd w:val="clear" w:fill="121314"/>
          <w:lang w:val="en-US" w:eastAsia="zh-CN" w:bidi="ar"/>
        </w:rPr>
        <w:t>toLowerCase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includes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search</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w:t>
      </w:r>
    </w:p>
    <w:p w14:paraId="1750224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filter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'unread'</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.unread </w:t>
      </w:r>
      <w:r>
        <w:rPr>
          <w:rFonts w:hint="default" w:ascii="Consolas" w:hAnsi="Consolas" w:eastAsia="Consolas" w:cs="Consolas"/>
          <w:b w:val="0"/>
          <w:bCs w:val="0"/>
          <w:color w:val="D4D4D4"/>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p>
    <w:p w14:paraId="3F4D30B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filter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'groups'</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.isGroup;</w:t>
      </w:r>
    </w:p>
    <w:p w14:paraId="09551AD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w:t>
      </w:r>
    </w:p>
    <w:p w14:paraId="357136A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6056F09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list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innerHTML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filtered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map</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2C692AD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class="wa-chat-item</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activeId</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 active'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onclick="openChat(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id="chat-item-</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id</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"&gt;</w:t>
      </w:r>
    </w:p>
    <w:p w14:paraId="4F53995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class="wa-avatar-wrap"&gt;</w:t>
      </w:r>
    </w:p>
    <w:p w14:paraId="44C2F42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class="wa-avatar" style="background:</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color</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;color:</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acolor</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avatar</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&lt;/div&gt;</w:t>
      </w:r>
    </w:p>
    <w:p w14:paraId="04A68C6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online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'&lt;div class="wa-status-dot"&gt;&lt;/div&gt;'</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w:t>
      </w:r>
    </w:p>
    <w:p w14:paraId="05A6E16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78ADA87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class="wa-chat-info"&gt;</w:t>
      </w:r>
    </w:p>
    <w:p w14:paraId="3020E57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class="wa-chat-row1"&gt;</w:t>
      </w:r>
    </w:p>
    <w:p w14:paraId="71BFF9B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&lt;span class="wa-chat-name"&gt;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name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&lt;/span&gt;</w:t>
      </w:r>
    </w:p>
    <w:p w14:paraId="3D39767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&lt;span class="wa-chat-time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unread</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 unread'</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&lt;/span&gt;</w:t>
      </w:r>
    </w:p>
    <w:p w14:paraId="71B18C9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20701E2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class="wa-chat-row2"&gt;</w:t>
      </w:r>
    </w:p>
    <w:p w14:paraId="7B96674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&lt;span class="wa-chat-preview"&gt;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preview</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&lt;/span&gt;</w:t>
      </w:r>
    </w:p>
    <w:p w14:paraId="12B641F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unread</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`&lt;span class="wa-badge"&gt;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unread</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&lt;/span&gt;`</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w:t>
      </w:r>
    </w:p>
    <w:p w14:paraId="7774F87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1A6B8F7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2F4888C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59C1076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class="wa-divider"&gt;&lt;/div&gt;</w:t>
      </w:r>
    </w:p>
    <w:p w14:paraId="733B903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join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2B4885F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w:t>
      </w:r>
    </w:p>
    <w:p w14:paraId="3DA27E26">
      <w:pPr>
        <w:keepNext w:val="0"/>
        <w:keepLines w:val="0"/>
        <w:widowControl/>
        <w:suppressLineNumbers w:val="0"/>
        <w:jc w:val="left"/>
      </w:pPr>
    </w:p>
    <w:p w14:paraId="04EDF86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function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openChat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id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B80A28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activeId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id</w:t>
      </w:r>
      <w:r>
        <w:rPr>
          <w:rFonts w:hint="default" w:ascii="Consolas" w:hAnsi="Consolas" w:eastAsia="Consolas" w:cs="Consolas"/>
          <w:b w:val="0"/>
          <w:bCs w:val="0"/>
          <w:color w:val="C9D1D9"/>
          <w:kern w:val="0"/>
          <w:sz w:val="14"/>
          <w:szCs w:val="14"/>
          <w:shd w:val="clear" w:fill="121314"/>
          <w:lang w:val="en-US" w:eastAsia="zh-CN" w:bidi="ar"/>
        </w:rPr>
        <w:t>;</w:t>
      </w:r>
    </w:p>
    <w:p w14:paraId="4E626B0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contacts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find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.id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id</w:t>
      </w:r>
      <w:r>
        <w:rPr>
          <w:rFonts w:hint="default" w:ascii="Consolas" w:hAnsi="Consolas" w:eastAsia="Consolas" w:cs="Consolas"/>
          <w:b w:val="0"/>
          <w:bCs w:val="0"/>
          <w:color w:val="C9D1D9"/>
          <w:kern w:val="0"/>
          <w:sz w:val="14"/>
          <w:szCs w:val="14"/>
          <w:shd w:val="clear" w:fill="121314"/>
          <w:lang w:val="en-US" w:eastAsia="zh-CN" w:bidi="ar"/>
        </w:rPr>
        <w:t>);</w:t>
      </w:r>
    </w:p>
    <w:p w14:paraId="16BC880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.unread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p>
    <w:p w14:paraId="0540D51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renderChatList</w:t>
      </w:r>
      <w:r>
        <w:rPr>
          <w:rFonts w:hint="default" w:ascii="Consolas" w:hAnsi="Consolas" w:eastAsia="Consolas" w:cs="Consolas"/>
          <w:b w:val="0"/>
          <w:bCs w:val="0"/>
          <w:color w:val="C9D1D9"/>
          <w:kern w:val="0"/>
          <w:sz w:val="14"/>
          <w:szCs w:val="14"/>
          <w:shd w:val="clear" w:fill="121314"/>
          <w:lang w:val="en-US" w:eastAsia="zh-CN" w:bidi="ar"/>
        </w:rPr>
        <w:t>();</w:t>
      </w:r>
    </w:p>
    <w:p w14:paraId="3444FC06">
      <w:pPr>
        <w:keepNext w:val="0"/>
        <w:keepLines w:val="0"/>
        <w:widowControl/>
        <w:suppressLineNumbers w:val="0"/>
        <w:jc w:val="left"/>
      </w:pPr>
    </w:p>
    <w:p w14:paraId="34C797E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Mobile: show main panel</w:t>
      </w:r>
    </w:p>
    <w:p w14:paraId="2703373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getElementById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'waApp'</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classList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add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'chat-open'</w:t>
      </w:r>
      <w:r>
        <w:rPr>
          <w:rFonts w:hint="default" w:ascii="Consolas" w:hAnsi="Consolas" w:eastAsia="Consolas" w:cs="Consolas"/>
          <w:b w:val="0"/>
          <w:bCs w:val="0"/>
          <w:color w:val="C9D1D9"/>
          <w:kern w:val="0"/>
          <w:sz w:val="14"/>
          <w:szCs w:val="14"/>
          <w:shd w:val="clear" w:fill="121314"/>
          <w:lang w:val="en-US" w:eastAsia="zh-CN" w:bidi="ar"/>
        </w:rPr>
        <w:t>);</w:t>
      </w:r>
    </w:p>
    <w:p w14:paraId="14935A10">
      <w:pPr>
        <w:keepNext w:val="0"/>
        <w:keepLines w:val="0"/>
        <w:widowControl/>
        <w:suppressLineNumbers w:val="0"/>
        <w:jc w:val="left"/>
      </w:pPr>
    </w:p>
    <w:p w14:paraId="5128FA4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main</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getElementById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'mainPanel'</w:t>
      </w:r>
      <w:r>
        <w:rPr>
          <w:rFonts w:hint="default" w:ascii="Consolas" w:hAnsi="Consolas" w:eastAsia="Consolas" w:cs="Consolas"/>
          <w:b w:val="0"/>
          <w:bCs w:val="0"/>
          <w:color w:val="C9D1D9"/>
          <w:kern w:val="0"/>
          <w:sz w:val="14"/>
          <w:szCs w:val="14"/>
          <w:shd w:val="clear" w:fill="121314"/>
          <w:lang w:val="en-US" w:eastAsia="zh-CN" w:bidi="ar"/>
        </w:rPr>
        <w:t>);</w:t>
      </w:r>
    </w:p>
    <w:p w14:paraId="7D5CF3C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main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innerHTML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0FFE032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class="wa-chat-header"&gt;</w:t>
      </w:r>
    </w:p>
    <w:p w14:paraId="7B728B3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&lt;button class="wa-icon-btn" onclick="closeChat()" title="Back" style="display:none" id="backBtn"&gt;</w:t>
      </w:r>
    </w:p>
    <w:p w14:paraId="014A0C6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&lt;i class="ti ti-arrow-left"&gt;&lt;/i&gt;</w:t>
      </w:r>
    </w:p>
    <w:p w14:paraId="07EE13D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&lt;/button&gt;</w:t>
      </w:r>
    </w:p>
    <w:p w14:paraId="2AF77B4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class="wa-avatar-wrap"&gt;</w:t>
      </w:r>
    </w:p>
    <w:p w14:paraId="32AF049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class="wa-avatar" style="background:</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color</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;color:</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acolor</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;width:40px;height:40px"&gt;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avatar</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&lt;/div&gt;</w:t>
      </w:r>
    </w:p>
    <w:p w14:paraId="0BEFBC0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online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'&lt;div class="wa-status-dot"&gt;&lt;/div&gt;'</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w:t>
      </w:r>
    </w:p>
    <w:p w14:paraId="7C52306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24D8A9F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class="wa-chat-header-info"&gt;</w:t>
      </w:r>
    </w:p>
    <w:p w14:paraId="652CFC7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class="wa-chat-header-name"&gt;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name</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&lt;/div&gt;</w:t>
      </w:r>
    </w:p>
    <w:p w14:paraId="62BFCF1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class="wa-chat-header-status</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online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 online'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"&gt;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online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'online'</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isGroup</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'Tap here for group info'</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'last seen recently'</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&lt;/div&gt;</w:t>
      </w:r>
    </w:p>
    <w:p w14:paraId="345E39E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1D7F5FA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class="wa-header-icons"&gt;</w:t>
      </w:r>
    </w:p>
    <w:p w14:paraId="24F70E1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&lt;button class="wa-icon-btn" title="Video call"&gt;&lt;i class="ti ti-video"&gt;&lt;/i&gt;&lt;/button&gt;</w:t>
      </w:r>
    </w:p>
    <w:p w14:paraId="32A4FB4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&lt;button class="wa-icon-btn" title="Voice call"&gt;&lt;i class="ti ti-phone"&gt;&lt;/i&gt;&lt;/button&gt;</w:t>
      </w:r>
    </w:p>
    <w:p w14:paraId="08F7C7C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&lt;button class="wa-icon-btn" title="Search"&gt;&lt;i class="ti ti-search"&gt;&lt;/i&gt;&lt;/button&gt;</w:t>
      </w:r>
    </w:p>
    <w:p w14:paraId="12C8995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&lt;button class="wa-icon-btn" title="Menu"&gt;&lt;i class="ti ti-dots-vertical"&gt;&lt;/i&gt;&lt;/button&gt;</w:t>
      </w:r>
    </w:p>
    <w:p w14:paraId="5DCE41E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2C17FAB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267B86C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class="wa-messages" id="messages"&gt;&lt;/div&gt;</w:t>
      </w:r>
    </w:p>
    <w:p w14:paraId="23099FF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class="wa-typing" id="typingIndicator"&gt;typing...&lt;/div&gt;</w:t>
      </w:r>
    </w:p>
    <w:p w14:paraId="54E4DE9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class="wa-input-area"&gt;</w:t>
      </w:r>
    </w:p>
    <w:p w14:paraId="35E4129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&lt;button class="wa-emoji-btn" title="Emoji"&gt;😊&lt;/button&gt;</w:t>
      </w:r>
    </w:p>
    <w:p w14:paraId="551636F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&lt;button class="wa-emoji-btn" title="Attach" style="font-size:18px"&gt;📎&lt;/button&gt;</w:t>
      </w:r>
    </w:p>
    <w:p w14:paraId="03ACDC9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class="wa-input-box"&gt;</w:t>
      </w:r>
    </w:p>
    <w:p w14:paraId="3B1D25E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&lt;input type="text" placeholder="Type a message" id="msgInput" onkeydown="handleKey(event)" /&gt;</w:t>
      </w:r>
    </w:p>
    <w:p w14:paraId="199FD85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52FD39E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&lt;button class="wa-send-btn" onclick="sendMsg()" title="Send"&gt;</w:t>
      </w:r>
    </w:p>
    <w:p w14:paraId="1EA55E4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&lt;i class="ti ti-send-2"&gt;&lt;/i&gt;</w:t>
      </w:r>
    </w:p>
    <w:p w14:paraId="23A9706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&lt;/button&gt;</w:t>
      </w:r>
    </w:p>
    <w:p w14:paraId="618B064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7907C5D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p>
    <w:p w14:paraId="1AA28507">
      <w:pPr>
        <w:keepNext w:val="0"/>
        <w:keepLines w:val="0"/>
        <w:widowControl/>
        <w:suppressLineNumbers w:val="0"/>
        <w:jc w:val="left"/>
      </w:pPr>
    </w:p>
    <w:p w14:paraId="71666F4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Show back button on mobile</w:t>
      </w:r>
    </w:p>
    <w:p w14:paraId="2D45D25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window</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innerWidth</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&lt;=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700</w:t>
      </w:r>
      <w:r>
        <w:rPr>
          <w:rFonts w:hint="default" w:ascii="Consolas" w:hAnsi="Consolas" w:eastAsia="Consolas" w:cs="Consolas"/>
          <w:b w:val="0"/>
          <w:bCs w:val="0"/>
          <w:color w:val="C9D1D9"/>
          <w:kern w:val="0"/>
          <w:sz w:val="14"/>
          <w:szCs w:val="14"/>
          <w:shd w:val="clear" w:fill="121314"/>
          <w:lang w:val="en-US" w:eastAsia="zh-CN" w:bidi="ar"/>
        </w:rPr>
        <w:t>) {</w:t>
      </w:r>
    </w:p>
    <w:p w14:paraId="613D651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getElementById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'backBtn'</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style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display</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'flex'</w:t>
      </w:r>
      <w:r>
        <w:rPr>
          <w:rFonts w:hint="default" w:ascii="Consolas" w:hAnsi="Consolas" w:eastAsia="Consolas" w:cs="Consolas"/>
          <w:b w:val="0"/>
          <w:bCs w:val="0"/>
          <w:color w:val="C9D1D9"/>
          <w:kern w:val="0"/>
          <w:sz w:val="14"/>
          <w:szCs w:val="14"/>
          <w:shd w:val="clear" w:fill="121314"/>
          <w:lang w:val="en-US" w:eastAsia="zh-CN" w:bidi="ar"/>
        </w:rPr>
        <w:t>;</w:t>
      </w:r>
    </w:p>
    <w:p w14:paraId="5B61932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781E9012">
      <w:pPr>
        <w:keepNext w:val="0"/>
        <w:keepLines w:val="0"/>
        <w:widowControl/>
        <w:suppressLineNumbers w:val="0"/>
        <w:jc w:val="left"/>
      </w:pPr>
    </w:p>
    <w:p w14:paraId="2CC3433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renderMessages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id</w:t>
      </w:r>
      <w:r>
        <w:rPr>
          <w:rFonts w:hint="default" w:ascii="Consolas" w:hAnsi="Consolas" w:eastAsia="Consolas" w:cs="Consolas"/>
          <w:b w:val="0"/>
          <w:bCs w:val="0"/>
          <w:color w:val="C9D1D9"/>
          <w:kern w:val="0"/>
          <w:sz w:val="14"/>
          <w:szCs w:val="14"/>
          <w:shd w:val="clear" w:fill="121314"/>
          <w:lang w:val="en-US" w:eastAsia="zh-CN" w:bidi="ar"/>
        </w:rPr>
        <w:t>);</w:t>
      </w:r>
    </w:p>
    <w:p w14:paraId="4990A4D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setTimeout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inp</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getElementById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'msgInput'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inp</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inp</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focus</w:t>
      </w:r>
      <w:r>
        <w:rPr>
          <w:rFonts w:hint="default" w:ascii="Consolas" w:hAnsi="Consolas" w:eastAsia="Consolas" w:cs="Consolas"/>
          <w:b w:val="0"/>
          <w:bCs w:val="0"/>
          <w:color w:val="C9D1D9"/>
          <w:kern w:val="0"/>
          <w:sz w:val="14"/>
          <w:szCs w:val="14"/>
          <w:shd w:val="clear" w:fill="121314"/>
          <w:lang w:val="en-US" w:eastAsia="zh-CN" w:bidi="ar"/>
        </w:rPr>
        <w:t xml:space="preserve">(); }, </w:t>
      </w:r>
      <w:r>
        <w:rPr>
          <w:rFonts w:hint="default" w:ascii="Consolas" w:hAnsi="Consolas" w:eastAsia="Consolas" w:cs="Consolas"/>
          <w:b w:val="0"/>
          <w:bCs w:val="0"/>
          <w:color w:val="B5CEA8"/>
          <w:kern w:val="0"/>
          <w:sz w:val="14"/>
          <w:szCs w:val="14"/>
          <w:shd w:val="clear" w:fill="121314"/>
          <w:lang w:val="en-US" w:eastAsia="zh-CN" w:bidi="ar"/>
        </w:rPr>
        <w:t>50</w:t>
      </w:r>
      <w:r>
        <w:rPr>
          <w:rFonts w:hint="default" w:ascii="Consolas" w:hAnsi="Consolas" w:eastAsia="Consolas" w:cs="Consolas"/>
          <w:b w:val="0"/>
          <w:bCs w:val="0"/>
          <w:color w:val="C9D1D9"/>
          <w:kern w:val="0"/>
          <w:sz w:val="14"/>
          <w:szCs w:val="14"/>
          <w:shd w:val="clear" w:fill="121314"/>
          <w:lang w:val="en-US" w:eastAsia="zh-CN" w:bidi="ar"/>
        </w:rPr>
        <w:t>);</w:t>
      </w:r>
    </w:p>
    <w:p w14:paraId="428BDFB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w:t>
      </w:r>
    </w:p>
    <w:p w14:paraId="040CCE84">
      <w:pPr>
        <w:keepNext w:val="0"/>
        <w:keepLines w:val="0"/>
        <w:widowControl/>
        <w:suppressLineNumbers w:val="0"/>
        <w:jc w:val="left"/>
      </w:pPr>
    </w:p>
    <w:p w14:paraId="7194B6A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function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closeChat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FE091E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getElementById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'waApp'</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classList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remove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'chat-open'</w:t>
      </w:r>
      <w:r>
        <w:rPr>
          <w:rFonts w:hint="default" w:ascii="Consolas" w:hAnsi="Consolas" w:eastAsia="Consolas" w:cs="Consolas"/>
          <w:b w:val="0"/>
          <w:bCs w:val="0"/>
          <w:color w:val="C9D1D9"/>
          <w:kern w:val="0"/>
          <w:sz w:val="14"/>
          <w:szCs w:val="14"/>
          <w:shd w:val="clear" w:fill="121314"/>
          <w:lang w:val="en-US" w:eastAsia="zh-CN" w:bidi="ar"/>
        </w:rPr>
        <w:t>);</w:t>
      </w:r>
    </w:p>
    <w:p w14:paraId="18AA9FE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activeId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null</w:t>
      </w:r>
      <w:r>
        <w:rPr>
          <w:rFonts w:hint="default" w:ascii="Consolas" w:hAnsi="Consolas" w:eastAsia="Consolas" w:cs="Consolas"/>
          <w:b w:val="0"/>
          <w:bCs w:val="0"/>
          <w:color w:val="C9D1D9"/>
          <w:kern w:val="0"/>
          <w:sz w:val="14"/>
          <w:szCs w:val="14"/>
          <w:shd w:val="clear" w:fill="121314"/>
          <w:lang w:val="en-US" w:eastAsia="zh-CN" w:bidi="ar"/>
        </w:rPr>
        <w:t>;</w:t>
      </w:r>
    </w:p>
    <w:p w14:paraId="1289030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renderChatList</w:t>
      </w:r>
      <w:r>
        <w:rPr>
          <w:rFonts w:hint="default" w:ascii="Consolas" w:hAnsi="Consolas" w:eastAsia="Consolas" w:cs="Consolas"/>
          <w:b w:val="0"/>
          <w:bCs w:val="0"/>
          <w:color w:val="C9D1D9"/>
          <w:kern w:val="0"/>
          <w:sz w:val="14"/>
          <w:szCs w:val="14"/>
          <w:shd w:val="clear" w:fill="121314"/>
          <w:lang w:val="en-US" w:eastAsia="zh-CN" w:bidi="ar"/>
        </w:rPr>
        <w:t>();</w:t>
      </w:r>
    </w:p>
    <w:p w14:paraId="479FD56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w:t>
      </w:r>
    </w:p>
    <w:p w14:paraId="79826D57">
      <w:pPr>
        <w:keepNext w:val="0"/>
        <w:keepLines w:val="0"/>
        <w:widowControl/>
        <w:suppressLineNumbers w:val="0"/>
        <w:jc w:val="left"/>
      </w:pPr>
    </w:p>
    <w:p w14:paraId="774D3B8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function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renderMessages</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id</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2DF8BF3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contacts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find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.id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id</w:t>
      </w:r>
      <w:r>
        <w:rPr>
          <w:rFonts w:hint="default" w:ascii="Consolas" w:hAnsi="Consolas" w:eastAsia="Consolas" w:cs="Consolas"/>
          <w:b w:val="0"/>
          <w:bCs w:val="0"/>
          <w:color w:val="C9D1D9"/>
          <w:kern w:val="0"/>
          <w:sz w:val="14"/>
          <w:szCs w:val="14"/>
          <w:shd w:val="clear" w:fill="121314"/>
          <w:lang w:val="en-US" w:eastAsia="zh-CN" w:bidi="ar"/>
        </w:rPr>
        <w:t>);</w:t>
      </w:r>
    </w:p>
    <w:p w14:paraId="3587227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box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getElementById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'messages'</w:t>
      </w:r>
      <w:r>
        <w:rPr>
          <w:rFonts w:hint="default" w:ascii="Consolas" w:hAnsi="Consolas" w:eastAsia="Consolas" w:cs="Consolas"/>
          <w:b w:val="0"/>
          <w:bCs w:val="0"/>
          <w:color w:val="C9D1D9"/>
          <w:kern w:val="0"/>
          <w:sz w:val="14"/>
          <w:szCs w:val="14"/>
          <w:shd w:val="clear" w:fill="121314"/>
          <w:lang w:val="en-US" w:eastAsia="zh-CN" w:bidi="ar"/>
        </w:rPr>
        <w:t>);</w:t>
      </w:r>
    </w:p>
    <w:p w14:paraId="06EC236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box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054C4C4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let</w:t>
      </w:r>
      <w:r>
        <w:rPr>
          <w:rFonts w:hint="default" w:ascii="Consolas" w:hAnsi="Consolas" w:eastAsia="Consolas" w:cs="Consolas"/>
          <w:b w:val="0"/>
          <w:bCs w:val="0"/>
          <w:color w:val="C9D1D9"/>
          <w:kern w:val="0"/>
          <w:sz w:val="14"/>
          <w:szCs w:val="14"/>
          <w:shd w:val="clear" w:fill="121314"/>
          <w:lang w:val="en-US" w:eastAsia="zh-CN" w:bidi="ar"/>
        </w:rPr>
        <w:t xml:space="preserve"> lastDate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611AE8B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let</w:t>
      </w:r>
      <w:r>
        <w:rPr>
          <w:rFonts w:hint="default" w:ascii="Consolas" w:hAnsi="Consolas" w:eastAsia="Consolas" w:cs="Consolas"/>
          <w:b w:val="0"/>
          <w:bCs w:val="0"/>
          <w:color w:val="C9D1D9"/>
          <w:kern w:val="0"/>
          <w:sz w:val="14"/>
          <w:szCs w:val="14"/>
          <w:shd w:val="clear" w:fill="121314"/>
          <w:lang w:val="en-US" w:eastAsia="zh-CN" w:bidi="ar"/>
        </w:rPr>
        <w:t xml:space="preserve"> html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778777A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.messages.</w:t>
      </w:r>
      <w:r>
        <w:rPr>
          <w:rFonts w:hint="default" w:ascii="Consolas" w:hAnsi="Consolas" w:eastAsia="Consolas" w:cs="Consolas"/>
          <w:b w:val="0"/>
          <w:bCs w:val="0"/>
          <w:color w:val="D2A8FF"/>
          <w:kern w:val="0"/>
          <w:sz w:val="14"/>
          <w:szCs w:val="14"/>
          <w:shd w:val="clear" w:fill="121314"/>
          <w:lang w:val="en-US" w:eastAsia="zh-CN" w:bidi="ar"/>
        </w:rPr>
        <w:t>forEach</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p>
    <w:p w14:paraId="4FDEC98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dateLabel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D2A8FF"/>
          <w:kern w:val="0"/>
          <w:sz w:val="14"/>
          <w:szCs w:val="14"/>
          <w:shd w:val="clear" w:fill="121314"/>
          <w:lang w:val="en-US" w:eastAsia="zh-CN" w:bidi="ar"/>
        </w:rPr>
        <w:t>includes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'Yesterday'</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'Today'</w:t>
      </w:r>
      <w:r>
        <w:rPr>
          <w:rFonts w:hint="default" w:ascii="Consolas" w:hAnsi="Consolas" w:eastAsia="Consolas" w:cs="Consolas"/>
          <w:b w:val="0"/>
          <w:bCs w:val="0"/>
          <w:color w:val="C9D1D9"/>
          <w:kern w:val="0"/>
          <w:sz w:val="14"/>
          <w:szCs w:val="14"/>
          <w:shd w:val="clear" w:fill="121314"/>
          <w:lang w:val="en-US" w:eastAsia="zh-CN" w:bidi="ar"/>
        </w:rPr>
        <w:t>;</w:t>
      </w:r>
    </w:p>
    <w:p w14:paraId="4DFC79C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dateLabel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lastDate) {</w:t>
      </w:r>
    </w:p>
    <w:p w14:paraId="35E72EA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html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`&lt;div class="wa-date-label"&gt;&lt;span&gt;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dateLabel</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&lt;/span&gt;&lt;/div&gt;`</w:t>
      </w:r>
      <w:r>
        <w:rPr>
          <w:rFonts w:hint="default" w:ascii="Consolas" w:hAnsi="Consolas" w:eastAsia="Consolas" w:cs="Consolas"/>
          <w:b w:val="0"/>
          <w:bCs w:val="0"/>
          <w:color w:val="C9D1D9"/>
          <w:kern w:val="0"/>
          <w:sz w:val="14"/>
          <w:szCs w:val="14"/>
          <w:shd w:val="clear" w:fill="121314"/>
          <w:lang w:val="en-US" w:eastAsia="zh-CN" w:bidi="ar"/>
        </w:rPr>
        <w:t>;</w:t>
      </w:r>
    </w:p>
    <w:p w14:paraId="77A1851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lastDate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dateLabel</w:t>
      </w:r>
      <w:r>
        <w:rPr>
          <w:rFonts w:hint="default" w:ascii="Consolas" w:hAnsi="Consolas" w:eastAsia="Consolas" w:cs="Consolas"/>
          <w:b w:val="0"/>
          <w:bCs w:val="0"/>
          <w:color w:val="C9D1D9"/>
          <w:kern w:val="0"/>
          <w:sz w:val="14"/>
          <w:szCs w:val="14"/>
          <w:shd w:val="clear" w:fill="121314"/>
          <w:lang w:val="en-US" w:eastAsia="zh-CN" w:bidi="ar"/>
        </w:rPr>
        <w:t>;</w:t>
      </w:r>
    </w:p>
    <w:p w14:paraId="54291B8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0BA4677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tick</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C9D1D9"/>
          <w:kern w:val="0"/>
          <w:sz w:val="14"/>
          <w:szCs w:val="14"/>
          <w:shd w:val="clear" w:fill="121314"/>
          <w:lang w:val="en-US" w:eastAsia="zh-CN" w:bidi="ar"/>
        </w:rPr>
        <w:t xml:space="preserve">.out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C9D1D9"/>
          <w:kern w:val="0"/>
          <w:sz w:val="14"/>
          <w:szCs w:val="14"/>
          <w:shd w:val="clear" w:fill="121314"/>
          <w:lang w:val="en-US" w:eastAsia="zh-CN" w:bidi="ar"/>
        </w:rPr>
        <w:t xml:space="preserve">.read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'&lt;span class="wa-tick read"&gt;✓✓&lt;/span&gt;'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'&lt;span class="wa-tick"&gt;✓✓&lt;/span&gt;'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2298839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sender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.isGroup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C9D1D9"/>
          <w:kern w:val="0"/>
          <w:sz w:val="14"/>
          <w:szCs w:val="14"/>
          <w:shd w:val="clear" w:fill="121314"/>
          <w:lang w:val="en-US" w:eastAsia="zh-CN" w:bidi="ar"/>
        </w:rPr>
        <w:t xml:space="preserve">.out </w:t>
      </w:r>
      <w:r>
        <w:rPr>
          <w:rFonts w:hint="default" w:ascii="Consolas" w:hAnsi="Consolas" w:eastAsia="Consolas" w:cs="Consolas"/>
          <w:b w:val="0"/>
          <w:bCs w:val="0"/>
          <w:color w:val="D4D4D4"/>
          <w:kern w:val="0"/>
          <w:sz w:val="14"/>
          <w:szCs w:val="14"/>
          <w:shd w:val="clear" w:fill="121314"/>
          <w:lang w:val="en-US" w:eastAsia="zh-CN" w:bidi="ar"/>
        </w:rPr>
        <w:t>&amp;&amp;</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C9D1D9"/>
          <w:kern w:val="0"/>
          <w:sz w:val="14"/>
          <w:szCs w:val="14"/>
          <w:shd w:val="clear" w:fill="121314"/>
          <w:lang w:val="en-US" w:eastAsia="zh-CN" w:bidi="ar"/>
        </w:rPr>
        <w:t xml:space="preserve">.sender)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`&lt;div style="font-size:12px;color:var(--wa-green);font-weight:500;margin-bottom:3px"&gt;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sender</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&lt;/div&gt;`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03B3479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html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70C9827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xml:space="preserve">      &lt;div class="wa-msg-wrap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'out'</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'in'</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"&gt;</w:t>
      </w:r>
    </w:p>
    <w:p w14:paraId="6E10511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xml:space="preserve">        &lt;div class="wa-msg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out</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'out'</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A5D6FF"/>
          <w:kern w:val="0"/>
          <w:sz w:val="14"/>
          <w:szCs w:val="14"/>
          <w:shd w:val="clear" w:fill="121314"/>
          <w:lang w:val="en-US" w:eastAsia="zh-CN" w:bidi="ar"/>
        </w:rPr>
        <w:t>'in'</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"&gt;</w:t>
      </w:r>
    </w:p>
    <w:p w14:paraId="2E536BB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sender</w:t>
      </w:r>
      <w:r>
        <w:rPr>
          <w:rFonts w:hint="default" w:ascii="Consolas" w:hAnsi="Consolas" w:eastAsia="Consolas" w:cs="Consolas"/>
          <w:b w:val="0"/>
          <w:bCs w:val="0"/>
          <w:color w:val="569CD6"/>
          <w:kern w:val="0"/>
          <w:sz w:val="14"/>
          <w:szCs w:val="14"/>
          <w:shd w:val="clear" w:fill="121314"/>
          <w:lang w:val="en-US" w:eastAsia="zh-CN" w:bidi="ar"/>
        </w:rPr>
        <w:t>}</w:t>
      </w:r>
    </w:p>
    <w:p w14:paraId="3DBDDAA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&lt;span class="wa-msg-text"&gt;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text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&lt;/span&gt;</w:t>
      </w:r>
    </w:p>
    <w:p w14:paraId="21CF480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 class="wa-msg-meta"&gt;</w:t>
      </w:r>
    </w:p>
    <w:p w14:paraId="01C770D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&lt;span class="wa-msg-time"&gt;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m</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time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replace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'Yesterday '</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replace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'Today '</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&lt;/span&gt;</w:t>
      </w:r>
    </w:p>
    <w:p w14:paraId="073A80D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tick</w:t>
      </w:r>
      <w:r>
        <w:rPr>
          <w:rFonts w:hint="default" w:ascii="Consolas" w:hAnsi="Consolas" w:eastAsia="Consolas" w:cs="Consolas"/>
          <w:b w:val="0"/>
          <w:bCs w:val="0"/>
          <w:color w:val="569CD6"/>
          <w:kern w:val="0"/>
          <w:sz w:val="14"/>
          <w:szCs w:val="14"/>
          <w:shd w:val="clear" w:fill="121314"/>
          <w:lang w:val="en-US" w:eastAsia="zh-CN" w:bidi="ar"/>
        </w:rPr>
        <w:t>}</w:t>
      </w:r>
    </w:p>
    <w:p w14:paraId="488130C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42E7B1C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p>
    <w:p w14:paraId="4ED27C9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&lt;/div&gt;`</w:t>
      </w:r>
      <w:r>
        <w:rPr>
          <w:rFonts w:hint="default" w:ascii="Consolas" w:hAnsi="Consolas" w:eastAsia="Consolas" w:cs="Consolas"/>
          <w:b w:val="0"/>
          <w:bCs w:val="0"/>
          <w:color w:val="C9D1D9"/>
          <w:kern w:val="0"/>
          <w:sz w:val="14"/>
          <w:szCs w:val="14"/>
          <w:shd w:val="clear" w:fill="121314"/>
          <w:lang w:val="en-US" w:eastAsia="zh-CN" w:bidi="ar"/>
        </w:rPr>
        <w:t>;</w:t>
      </w:r>
    </w:p>
    <w:p w14:paraId="1DE0A66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w:t>
      </w:r>
    </w:p>
    <w:p w14:paraId="2B7D0E2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box</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innerHTML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html;</w:t>
      </w:r>
    </w:p>
    <w:p w14:paraId="36D384D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box</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scrollTop</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box</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scrollHeight</w:t>
      </w:r>
      <w:r>
        <w:rPr>
          <w:rFonts w:hint="default" w:ascii="Consolas" w:hAnsi="Consolas" w:eastAsia="Consolas" w:cs="Consolas"/>
          <w:b w:val="0"/>
          <w:bCs w:val="0"/>
          <w:color w:val="C9D1D9"/>
          <w:kern w:val="0"/>
          <w:sz w:val="14"/>
          <w:szCs w:val="14"/>
          <w:shd w:val="clear" w:fill="121314"/>
          <w:lang w:val="en-US" w:eastAsia="zh-CN" w:bidi="ar"/>
        </w:rPr>
        <w:t>;</w:t>
      </w:r>
    </w:p>
    <w:p w14:paraId="51FCC6C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w:t>
      </w:r>
    </w:p>
    <w:p w14:paraId="1860667E">
      <w:pPr>
        <w:keepNext w:val="0"/>
        <w:keepLines w:val="0"/>
        <w:widowControl/>
        <w:suppressLineNumbers w:val="0"/>
        <w:jc w:val="left"/>
      </w:pPr>
    </w:p>
    <w:p w14:paraId="2658FAF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function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handleKey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e</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0D8CD53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e</w:t>
      </w:r>
      <w:r>
        <w:rPr>
          <w:rFonts w:hint="default" w:ascii="Consolas" w:hAnsi="Consolas" w:eastAsia="Consolas" w:cs="Consolas"/>
          <w:b w:val="0"/>
          <w:bCs w:val="0"/>
          <w:color w:val="C9D1D9"/>
          <w:kern w:val="0"/>
          <w:sz w:val="14"/>
          <w:szCs w:val="14"/>
          <w:shd w:val="clear" w:fill="121314"/>
          <w:lang w:val="en-US" w:eastAsia="zh-CN" w:bidi="ar"/>
        </w:rPr>
        <w:t xml:space="preserve">.key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'Enter'</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sendMsg</w:t>
      </w:r>
      <w:r>
        <w:rPr>
          <w:rFonts w:hint="default" w:ascii="Consolas" w:hAnsi="Consolas" w:eastAsia="Consolas" w:cs="Consolas"/>
          <w:b w:val="0"/>
          <w:bCs w:val="0"/>
          <w:color w:val="C9D1D9"/>
          <w:kern w:val="0"/>
          <w:sz w:val="14"/>
          <w:szCs w:val="14"/>
          <w:shd w:val="clear" w:fill="121314"/>
          <w:lang w:val="en-US" w:eastAsia="zh-CN" w:bidi="ar"/>
        </w:rPr>
        <w:t>();</w:t>
      </w:r>
    </w:p>
    <w:p w14:paraId="1BC8CED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w:t>
      </w:r>
    </w:p>
    <w:p w14:paraId="3B4A987C">
      <w:pPr>
        <w:keepNext w:val="0"/>
        <w:keepLines w:val="0"/>
        <w:widowControl/>
        <w:suppressLineNumbers w:val="0"/>
        <w:jc w:val="left"/>
      </w:pPr>
    </w:p>
    <w:p w14:paraId="4320660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function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sendMsg</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7001125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input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getElementById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'msgInput'</w:t>
      </w:r>
      <w:r>
        <w:rPr>
          <w:rFonts w:hint="default" w:ascii="Consolas" w:hAnsi="Consolas" w:eastAsia="Consolas" w:cs="Consolas"/>
          <w:b w:val="0"/>
          <w:bCs w:val="0"/>
          <w:color w:val="C9D1D9"/>
          <w:kern w:val="0"/>
          <w:sz w:val="14"/>
          <w:szCs w:val="14"/>
          <w:shd w:val="clear" w:fill="121314"/>
          <w:lang w:val="en-US" w:eastAsia="zh-CN" w:bidi="ar"/>
        </w:rPr>
        <w:t>);</w:t>
      </w:r>
    </w:p>
    <w:p w14:paraId="6D875A8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input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activeId)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2E78EF0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text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input</w:t>
      </w:r>
      <w:r>
        <w:rPr>
          <w:rFonts w:hint="default" w:ascii="Consolas" w:hAnsi="Consolas" w:eastAsia="Consolas" w:cs="Consolas"/>
          <w:b w:val="0"/>
          <w:bCs w:val="0"/>
          <w:color w:val="C9D1D9"/>
          <w:kern w:val="0"/>
          <w:sz w:val="14"/>
          <w:szCs w:val="14"/>
          <w:shd w:val="clear" w:fill="121314"/>
          <w:lang w:val="en-US" w:eastAsia="zh-CN" w:bidi="ar"/>
        </w:rPr>
        <w:t>.value.</w:t>
      </w:r>
      <w:r>
        <w:rPr>
          <w:rFonts w:hint="default" w:ascii="Consolas" w:hAnsi="Consolas" w:eastAsia="Consolas" w:cs="Consolas"/>
          <w:b w:val="0"/>
          <w:bCs w:val="0"/>
          <w:color w:val="D2A8FF"/>
          <w:kern w:val="0"/>
          <w:sz w:val="14"/>
          <w:szCs w:val="14"/>
          <w:shd w:val="clear" w:fill="121314"/>
          <w:lang w:val="en-US" w:eastAsia="zh-CN" w:bidi="ar"/>
        </w:rPr>
        <w:t>trim</w:t>
      </w:r>
      <w:r>
        <w:rPr>
          <w:rFonts w:hint="default" w:ascii="Consolas" w:hAnsi="Consolas" w:eastAsia="Consolas" w:cs="Consolas"/>
          <w:b w:val="0"/>
          <w:bCs w:val="0"/>
          <w:color w:val="C9D1D9"/>
          <w:kern w:val="0"/>
          <w:sz w:val="14"/>
          <w:szCs w:val="14"/>
          <w:shd w:val="clear" w:fill="121314"/>
          <w:lang w:val="en-US" w:eastAsia="zh-CN" w:bidi="ar"/>
        </w:rPr>
        <w:t>();</w:t>
      </w:r>
    </w:p>
    <w:p w14:paraId="2ADD0CA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text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C9D1D9"/>
          <w:kern w:val="0"/>
          <w:sz w:val="14"/>
          <w:szCs w:val="14"/>
          <w:shd w:val="clear" w:fill="121314"/>
          <w:lang w:val="en-US" w:eastAsia="zh-CN" w:bidi="ar"/>
        </w:rPr>
        <w:t>;</w:t>
      </w:r>
    </w:p>
    <w:p w14:paraId="238694AB">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input</w:t>
      </w:r>
      <w:r>
        <w:rPr>
          <w:rFonts w:hint="default" w:ascii="Consolas" w:hAnsi="Consolas" w:eastAsia="Consolas" w:cs="Consolas"/>
          <w:b w:val="0"/>
          <w:bCs w:val="0"/>
          <w:color w:val="C9D1D9"/>
          <w:kern w:val="0"/>
          <w:sz w:val="14"/>
          <w:szCs w:val="14"/>
          <w:shd w:val="clear" w:fill="121314"/>
          <w:lang w:val="en-US" w:eastAsia="zh-CN" w:bidi="ar"/>
        </w:rPr>
        <w:t xml:space="preserve">.value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w:t>
      </w:r>
    </w:p>
    <w:p w14:paraId="4950B19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contacts</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find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x</w:t>
      </w:r>
      <w:r>
        <w:rPr>
          <w:rFonts w:hint="default" w:ascii="Consolas" w:hAnsi="Consolas" w:eastAsia="Consolas" w:cs="Consolas"/>
          <w:b w:val="0"/>
          <w:bCs w:val="0"/>
          <w:color w:val="C9D1D9"/>
          <w:kern w:val="0"/>
          <w:sz w:val="14"/>
          <w:szCs w:val="14"/>
          <w:shd w:val="clear" w:fill="121314"/>
          <w:lang w:val="en-US" w:eastAsia="zh-CN" w:bidi="ar"/>
        </w:rPr>
        <w:t xml:space="preserve">.id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activeId);</w:t>
      </w:r>
    </w:p>
    <w:p w14:paraId="1BA5648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now</w:t>
      </w:r>
      <w:r>
        <w:rPr>
          <w:rFonts w:hint="default" w:ascii="Consolas" w:hAnsi="Consolas" w:eastAsia="Consolas" w:cs="Consolas"/>
          <w:b w:val="0"/>
          <w:bCs w:val="0"/>
          <w:color w:val="C9D1D9"/>
          <w:kern w:val="0"/>
          <w:sz w:val="14"/>
          <w:szCs w:val="14"/>
          <w:shd w:val="clear" w:fill="121314"/>
          <w:lang w:val="en-US" w:eastAsia="zh-CN" w:bidi="ar"/>
        </w:rPr>
        <w:t>();</w:t>
      </w:r>
    </w:p>
    <w:p w14:paraId="791E28A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.messages.</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Date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now</w:t>
      </w:r>
      <w:r>
        <w:rPr>
          <w:rFonts w:hint="default" w:ascii="Consolas" w:hAnsi="Consolas" w:eastAsia="Consolas" w:cs="Consolas"/>
          <w:b w:val="0"/>
          <w:bCs w:val="0"/>
          <w:color w:val="C9D1D9"/>
          <w:kern w:val="0"/>
          <w:sz w:val="14"/>
          <w:szCs w:val="14"/>
          <w:shd w:val="clear" w:fill="121314"/>
          <w:lang w:val="en-US" w:eastAsia="zh-CN" w:bidi="ar"/>
        </w:rPr>
        <w:t>(), text, 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true</w:t>
      </w:r>
      <w:r>
        <w:rPr>
          <w:rFonts w:hint="default" w:ascii="Consolas" w:hAnsi="Consolas" w:eastAsia="Consolas" w:cs="Consolas"/>
          <w:b w:val="0"/>
          <w:bCs w:val="0"/>
          <w:color w:val="C9D1D9"/>
          <w:kern w:val="0"/>
          <w:sz w:val="14"/>
          <w:szCs w:val="14"/>
          <w:shd w:val="clear" w:fill="121314"/>
          <w:lang w:val="en-US" w:eastAsia="zh-CN" w:bidi="ar"/>
        </w:rPr>
        <w:t>, 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 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 xml:space="preserve"> });</w:t>
      </w:r>
    </w:p>
    <w:p w14:paraId="381CADC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.preview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text</w:t>
      </w:r>
      <w:r>
        <w:rPr>
          <w:rFonts w:hint="default" w:ascii="Consolas" w:hAnsi="Consolas" w:eastAsia="Consolas" w:cs="Consolas"/>
          <w:b w:val="0"/>
          <w:bCs w:val="0"/>
          <w:color w:val="C9D1D9"/>
          <w:kern w:val="0"/>
          <w:sz w:val="14"/>
          <w:szCs w:val="14"/>
          <w:shd w:val="clear" w:fill="121314"/>
          <w:lang w:val="en-US" w:eastAsia="zh-CN" w:bidi="ar"/>
        </w:rPr>
        <w:t>;</w:t>
      </w:r>
    </w:p>
    <w:p w14:paraId="0F4B93A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.time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w:t>
      </w:r>
    </w:p>
    <w:p w14:paraId="6AFD180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renderMessages</w:t>
      </w:r>
      <w:r>
        <w:rPr>
          <w:rFonts w:hint="default" w:ascii="Consolas" w:hAnsi="Consolas" w:eastAsia="Consolas" w:cs="Consolas"/>
          <w:b w:val="0"/>
          <w:bCs w:val="0"/>
          <w:color w:val="C9D1D9"/>
          <w:kern w:val="0"/>
          <w:sz w:val="14"/>
          <w:szCs w:val="14"/>
          <w:shd w:val="clear" w:fill="121314"/>
          <w:lang w:val="en-US" w:eastAsia="zh-CN" w:bidi="ar"/>
        </w:rPr>
        <w:t>(activeId);</w:t>
      </w:r>
    </w:p>
    <w:p w14:paraId="634E691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renderChatList</w:t>
      </w:r>
      <w:r>
        <w:rPr>
          <w:rFonts w:hint="default" w:ascii="Consolas" w:hAnsi="Consolas" w:eastAsia="Consolas" w:cs="Consolas"/>
          <w:b w:val="0"/>
          <w:bCs w:val="0"/>
          <w:color w:val="C9D1D9"/>
          <w:kern w:val="0"/>
          <w:sz w:val="14"/>
          <w:szCs w:val="14"/>
          <w:shd w:val="clear" w:fill="121314"/>
          <w:lang w:val="en-US" w:eastAsia="zh-CN" w:bidi="ar"/>
        </w:rPr>
        <w:t>();</w:t>
      </w:r>
    </w:p>
    <w:p w14:paraId="2033FB0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typing</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getElementById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'typingIndicator'</w:t>
      </w:r>
      <w:r>
        <w:rPr>
          <w:rFonts w:hint="default" w:ascii="Consolas" w:hAnsi="Consolas" w:eastAsia="Consolas" w:cs="Consolas"/>
          <w:b w:val="0"/>
          <w:bCs w:val="0"/>
          <w:color w:val="C9D1D9"/>
          <w:kern w:val="0"/>
          <w:sz w:val="14"/>
          <w:szCs w:val="14"/>
          <w:shd w:val="clear" w:fill="121314"/>
          <w:lang w:val="en-US" w:eastAsia="zh-CN" w:bidi="ar"/>
        </w:rPr>
        <w:t>);</w:t>
      </w:r>
    </w:p>
    <w:p w14:paraId="43DDA920">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typing</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typing</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classList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add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'show'</w:t>
      </w:r>
      <w:r>
        <w:rPr>
          <w:rFonts w:hint="default" w:ascii="Consolas" w:hAnsi="Consolas" w:eastAsia="Consolas" w:cs="Consolas"/>
          <w:b w:val="0"/>
          <w:bCs w:val="0"/>
          <w:color w:val="C9D1D9"/>
          <w:kern w:val="0"/>
          <w:sz w:val="14"/>
          <w:szCs w:val="14"/>
          <w:shd w:val="clear" w:fill="121314"/>
          <w:lang w:val="en-US" w:eastAsia="zh-CN" w:bidi="ar"/>
        </w:rPr>
        <w:t>);</w:t>
      </w:r>
    </w:p>
    <w:p w14:paraId="10FB30C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clearTimeout</w:t>
      </w:r>
      <w:r>
        <w:rPr>
          <w:rFonts w:hint="default" w:ascii="Consolas" w:hAnsi="Consolas" w:eastAsia="Consolas" w:cs="Consolas"/>
          <w:b w:val="0"/>
          <w:bCs w:val="0"/>
          <w:color w:val="C9D1D9"/>
          <w:kern w:val="0"/>
          <w:sz w:val="14"/>
          <w:szCs w:val="14"/>
          <w:shd w:val="clear" w:fill="121314"/>
          <w:lang w:val="en-US" w:eastAsia="zh-CN" w:bidi="ar"/>
        </w:rPr>
        <w:t>(typingTimer);</w:t>
      </w:r>
    </w:p>
    <w:p w14:paraId="5F128F94">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typingTimer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setTimeout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p>
    <w:p w14:paraId="72795DE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typing</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typing</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classList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remove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'show'</w:t>
      </w:r>
      <w:r>
        <w:rPr>
          <w:rFonts w:hint="default" w:ascii="Consolas" w:hAnsi="Consolas" w:eastAsia="Consolas" w:cs="Consolas"/>
          <w:b w:val="0"/>
          <w:bCs w:val="0"/>
          <w:color w:val="C9D1D9"/>
          <w:kern w:val="0"/>
          <w:sz w:val="14"/>
          <w:szCs w:val="14"/>
          <w:shd w:val="clear" w:fill="121314"/>
          <w:lang w:val="en-US" w:eastAsia="zh-CN" w:bidi="ar"/>
        </w:rPr>
        <w:t>);</w:t>
      </w:r>
    </w:p>
    <w:p w14:paraId="3A9ED31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pool</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replies</w:t>
      </w:r>
      <w:r>
        <w:rPr>
          <w:rFonts w:hint="default" w:ascii="Consolas" w:hAnsi="Consolas" w:eastAsia="Consolas" w:cs="Consolas"/>
          <w:b w:val="0"/>
          <w:bCs w:val="0"/>
          <w:color w:val="C9D1D9"/>
          <w:kern w:val="0"/>
          <w:sz w:val="14"/>
          <w:szCs w:val="14"/>
          <w:shd w:val="clear" w:fill="121314"/>
          <w:lang w:val="en-US" w:eastAsia="zh-CN" w:bidi="ar"/>
        </w:rPr>
        <w:t xml:space="preserve">[activeId]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'Ok!'</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'Got it!'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'Sure!'</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'Thanks!'</w:t>
      </w:r>
      <w:r>
        <w:rPr>
          <w:rFonts w:hint="default" w:ascii="Consolas" w:hAnsi="Consolas" w:eastAsia="Consolas" w:cs="Consolas"/>
          <w:b w:val="0"/>
          <w:bCs w:val="0"/>
          <w:color w:val="C9D1D9"/>
          <w:kern w:val="0"/>
          <w:sz w:val="14"/>
          <w:szCs w:val="14"/>
          <w:shd w:val="clear" w:fill="121314"/>
          <w:lang w:val="en-US" w:eastAsia="zh-CN" w:bidi="ar"/>
        </w:rPr>
        <w:t>];</w:t>
      </w:r>
    </w:p>
    <w:p w14:paraId="79D614E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reply</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pool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Math</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floor</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Math</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random</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pool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length</w:t>
      </w:r>
      <w:r>
        <w:rPr>
          <w:rFonts w:hint="default" w:ascii="Consolas" w:hAnsi="Consolas" w:eastAsia="Consolas" w:cs="Consolas"/>
          <w:b w:val="0"/>
          <w:bCs w:val="0"/>
          <w:color w:val="C9D1D9"/>
          <w:kern w:val="0"/>
          <w:sz w:val="14"/>
          <w:szCs w:val="14"/>
          <w:shd w:val="clear" w:fill="121314"/>
          <w:lang w:val="en-US" w:eastAsia="zh-CN" w:bidi="ar"/>
        </w:rPr>
        <w:t>)];</w:t>
      </w:r>
    </w:p>
    <w:p w14:paraId="5040038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rt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now</w:t>
      </w:r>
      <w:r>
        <w:rPr>
          <w:rFonts w:hint="default" w:ascii="Consolas" w:hAnsi="Consolas" w:eastAsia="Consolas" w:cs="Consolas"/>
          <w:b w:val="0"/>
          <w:bCs w:val="0"/>
          <w:color w:val="C9D1D9"/>
          <w:kern w:val="0"/>
          <w:sz w:val="14"/>
          <w:szCs w:val="14"/>
          <w:shd w:val="clear" w:fill="121314"/>
          <w:lang w:val="en-US" w:eastAsia="zh-CN" w:bidi="ar"/>
        </w:rPr>
        <w:t>();</w:t>
      </w:r>
    </w:p>
    <w:p w14:paraId="25CBECB6">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.messages.</w:t>
      </w:r>
      <w:r>
        <w:rPr>
          <w:rFonts w:hint="default" w:ascii="Consolas" w:hAnsi="Consolas" w:eastAsia="Consolas" w:cs="Consolas"/>
          <w:b w:val="0"/>
          <w:bCs w:val="0"/>
          <w:color w:val="D2A8FF"/>
          <w:kern w:val="0"/>
          <w:sz w:val="14"/>
          <w:szCs w:val="14"/>
          <w:shd w:val="clear" w:fill="121314"/>
          <w:lang w:val="en-US" w:eastAsia="zh-CN" w:bidi="ar"/>
        </w:rPr>
        <w:t>push</w:t>
      </w:r>
      <w:r>
        <w:rPr>
          <w:rFonts w:hint="default" w:ascii="Consolas" w:hAnsi="Consolas" w:eastAsia="Consolas" w:cs="Consolas"/>
          <w:b w:val="0"/>
          <w:bCs w:val="0"/>
          <w:color w:val="C9D1D9"/>
          <w:kern w:val="0"/>
          <w:sz w:val="14"/>
          <w:szCs w:val="14"/>
          <w:shd w:val="clear" w:fill="121314"/>
          <w:lang w:val="en-US" w:eastAsia="zh-CN" w:bidi="ar"/>
        </w:rPr>
        <w:t>({ id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Date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now</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C9D1D9"/>
          <w:kern w:val="0"/>
          <w:sz w:val="14"/>
          <w:szCs w:val="14"/>
          <w:shd w:val="clear" w:fill="121314"/>
          <w:lang w:val="en-US" w:eastAsia="zh-CN" w:bidi="ar"/>
        </w:rPr>
        <w:t>, text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reply</w:t>
      </w:r>
      <w:r>
        <w:rPr>
          <w:rFonts w:hint="default" w:ascii="Consolas" w:hAnsi="Consolas" w:eastAsia="Consolas" w:cs="Consolas"/>
          <w:b w:val="0"/>
          <w:bCs w:val="0"/>
          <w:color w:val="C9D1D9"/>
          <w:kern w:val="0"/>
          <w:sz w:val="14"/>
          <w:szCs w:val="14"/>
          <w:shd w:val="clear" w:fill="121314"/>
          <w:lang w:val="en-US" w:eastAsia="zh-CN" w:bidi="ar"/>
        </w:rPr>
        <w:t>, out</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 time</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rt</w:t>
      </w:r>
      <w:r>
        <w:rPr>
          <w:rFonts w:hint="default" w:ascii="Consolas" w:hAnsi="Consolas" w:eastAsia="Consolas" w:cs="Consolas"/>
          <w:b w:val="0"/>
          <w:bCs w:val="0"/>
          <w:color w:val="C9D1D9"/>
          <w:kern w:val="0"/>
          <w:sz w:val="14"/>
          <w:szCs w:val="14"/>
          <w:shd w:val="clear" w:fill="121314"/>
          <w:lang w:val="en-US" w:eastAsia="zh-CN" w:bidi="ar"/>
        </w:rPr>
        <w:t>, read</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false</w:t>
      </w:r>
      <w:r>
        <w:rPr>
          <w:rFonts w:hint="default" w:ascii="Consolas" w:hAnsi="Consolas" w:eastAsia="Consolas" w:cs="Consolas"/>
          <w:b w:val="0"/>
          <w:bCs w:val="0"/>
          <w:color w:val="C9D1D9"/>
          <w:kern w:val="0"/>
          <w:sz w:val="14"/>
          <w:szCs w:val="14"/>
          <w:shd w:val="clear" w:fill="121314"/>
          <w:lang w:val="en-US" w:eastAsia="zh-CN" w:bidi="ar"/>
        </w:rPr>
        <w:t>, sender</w:t>
      </w:r>
      <w:r>
        <w:rPr>
          <w:rFonts w:hint="default" w:ascii="Consolas" w:hAnsi="Consolas" w:eastAsia="Consolas" w:cs="Consolas"/>
          <w:b w:val="0"/>
          <w:bCs w:val="0"/>
          <w:color w:val="9CDCFE"/>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.isGroup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.name.</w:t>
      </w:r>
      <w:r>
        <w:rPr>
          <w:rFonts w:hint="default" w:ascii="Consolas" w:hAnsi="Consolas" w:eastAsia="Consolas" w:cs="Consolas"/>
          <w:b w:val="0"/>
          <w:bCs w:val="0"/>
          <w:color w:val="D2A8FF"/>
          <w:kern w:val="0"/>
          <w:sz w:val="14"/>
          <w:szCs w:val="14"/>
          <w:shd w:val="clear" w:fill="121314"/>
          <w:lang w:val="en-US" w:eastAsia="zh-CN" w:bidi="ar"/>
        </w:rPr>
        <w:t>split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undefined</w:t>
      </w:r>
      <w:r>
        <w:rPr>
          <w:rFonts w:hint="default" w:ascii="Consolas" w:hAnsi="Consolas" w:eastAsia="Consolas" w:cs="Consolas"/>
          <w:b w:val="0"/>
          <w:bCs w:val="0"/>
          <w:color w:val="C9D1D9"/>
          <w:kern w:val="0"/>
          <w:sz w:val="14"/>
          <w:szCs w:val="14"/>
          <w:shd w:val="clear" w:fill="121314"/>
          <w:lang w:val="en-US" w:eastAsia="zh-CN" w:bidi="ar"/>
        </w:rPr>
        <w:t xml:space="preserve"> });</w:t>
      </w:r>
    </w:p>
    <w:p w14:paraId="25FBFF6A">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.preview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reply</w:t>
      </w:r>
      <w:r>
        <w:rPr>
          <w:rFonts w:hint="default" w:ascii="Consolas" w:hAnsi="Consolas" w:eastAsia="Consolas" w:cs="Consolas"/>
          <w:b w:val="0"/>
          <w:bCs w:val="0"/>
          <w:color w:val="C9D1D9"/>
          <w:kern w:val="0"/>
          <w:sz w:val="14"/>
          <w:szCs w:val="14"/>
          <w:shd w:val="clear" w:fill="121314"/>
          <w:lang w:val="en-US" w:eastAsia="zh-CN" w:bidi="ar"/>
        </w:rPr>
        <w:t>;</w:t>
      </w:r>
    </w:p>
    <w:p w14:paraId="18D9F5E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.time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rt</w:t>
      </w:r>
      <w:r>
        <w:rPr>
          <w:rFonts w:hint="default" w:ascii="Consolas" w:hAnsi="Consolas" w:eastAsia="Consolas" w:cs="Consolas"/>
          <w:b w:val="0"/>
          <w:bCs w:val="0"/>
          <w:color w:val="C9D1D9"/>
          <w:kern w:val="0"/>
          <w:sz w:val="14"/>
          <w:szCs w:val="14"/>
          <w:shd w:val="clear" w:fill="121314"/>
          <w:lang w:val="en-US" w:eastAsia="zh-CN" w:bidi="ar"/>
        </w:rPr>
        <w:t>;</w:t>
      </w:r>
    </w:p>
    <w:p w14:paraId="3E134381">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c</w:t>
      </w:r>
      <w:r>
        <w:rPr>
          <w:rFonts w:hint="default" w:ascii="Consolas" w:hAnsi="Consolas" w:eastAsia="Consolas" w:cs="Consolas"/>
          <w:b w:val="0"/>
          <w:bCs w:val="0"/>
          <w:color w:val="C9D1D9"/>
          <w:kern w:val="0"/>
          <w:sz w:val="14"/>
          <w:szCs w:val="14"/>
          <w:shd w:val="clear" w:fill="121314"/>
          <w:lang w:val="en-US" w:eastAsia="zh-CN" w:bidi="ar"/>
        </w:rPr>
        <w:t xml:space="preserve">.unread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0</w:t>
      </w:r>
      <w:r>
        <w:rPr>
          <w:rFonts w:hint="default" w:ascii="Consolas" w:hAnsi="Consolas" w:eastAsia="Consolas" w:cs="Consolas"/>
          <w:b w:val="0"/>
          <w:bCs w:val="0"/>
          <w:color w:val="C9D1D9"/>
          <w:kern w:val="0"/>
          <w:sz w:val="14"/>
          <w:szCs w:val="14"/>
          <w:shd w:val="clear" w:fill="121314"/>
          <w:lang w:val="en-US" w:eastAsia="zh-CN" w:bidi="ar"/>
        </w:rPr>
        <w:t>;</w:t>
      </w:r>
    </w:p>
    <w:p w14:paraId="413C9B72">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renderMessages</w:t>
      </w:r>
      <w:r>
        <w:rPr>
          <w:rFonts w:hint="default" w:ascii="Consolas" w:hAnsi="Consolas" w:eastAsia="Consolas" w:cs="Consolas"/>
          <w:b w:val="0"/>
          <w:bCs w:val="0"/>
          <w:color w:val="C9D1D9"/>
          <w:kern w:val="0"/>
          <w:sz w:val="14"/>
          <w:szCs w:val="14"/>
          <w:shd w:val="clear" w:fill="121314"/>
          <w:lang w:val="en-US" w:eastAsia="zh-CN" w:bidi="ar"/>
        </w:rPr>
        <w:t>(activeId);</w:t>
      </w:r>
    </w:p>
    <w:p w14:paraId="7805B3AC">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renderChatList</w:t>
      </w:r>
      <w:r>
        <w:rPr>
          <w:rFonts w:hint="default" w:ascii="Consolas" w:hAnsi="Consolas" w:eastAsia="Consolas" w:cs="Consolas"/>
          <w:b w:val="0"/>
          <w:bCs w:val="0"/>
          <w:color w:val="C9D1D9"/>
          <w:kern w:val="0"/>
          <w:sz w:val="14"/>
          <w:szCs w:val="14"/>
          <w:shd w:val="clear" w:fill="121314"/>
          <w:lang w:val="en-US" w:eastAsia="zh-CN" w:bidi="ar"/>
        </w:rPr>
        <w:t>();</w:t>
      </w:r>
    </w:p>
    <w:p w14:paraId="2954413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 </w:t>
      </w:r>
      <w:r>
        <w:rPr>
          <w:rFonts w:hint="default" w:ascii="Consolas" w:hAnsi="Consolas" w:eastAsia="Consolas" w:cs="Consolas"/>
          <w:b w:val="0"/>
          <w:bCs w:val="0"/>
          <w:color w:val="B5CEA8"/>
          <w:kern w:val="0"/>
          <w:sz w:val="14"/>
          <w:szCs w:val="14"/>
          <w:shd w:val="clear" w:fill="121314"/>
          <w:lang w:val="en-US" w:eastAsia="zh-CN" w:bidi="ar"/>
        </w:rPr>
        <w:t>1400</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Math</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random</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B5CEA8"/>
          <w:kern w:val="0"/>
          <w:sz w:val="14"/>
          <w:szCs w:val="14"/>
          <w:shd w:val="clear" w:fill="121314"/>
          <w:lang w:val="en-US" w:eastAsia="zh-CN" w:bidi="ar"/>
        </w:rPr>
        <w:t>600</w:t>
      </w:r>
      <w:r>
        <w:rPr>
          <w:rFonts w:hint="default" w:ascii="Consolas" w:hAnsi="Consolas" w:eastAsia="Consolas" w:cs="Consolas"/>
          <w:b w:val="0"/>
          <w:bCs w:val="0"/>
          <w:color w:val="C9D1D9"/>
          <w:kern w:val="0"/>
          <w:sz w:val="14"/>
          <w:szCs w:val="14"/>
          <w:shd w:val="clear" w:fill="121314"/>
          <w:lang w:val="en-US" w:eastAsia="zh-CN" w:bidi="ar"/>
        </w:rPr>
        <w:t>);</w:t>
      </w:r>
    </w:p>
    <w:p w14:paraId="4EA843D7">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const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inp</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getElementById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'msgInput'</w:t>
      </w:r>
      <w:r>
        <w:rPr>
          <w:rFonts w:hint="default" w:ascii="Consolas" w:hAnsi="Consolas" w:eastAsia="Consolas" w:cs="Consolas"/>
          <w:b w:val="0"/>
          <w:bCs w:val="0"/>
          <w:color w:val="C9D1D9"/>
          <w:kern w:val="0"/>
          <w:sz w:val="14"/>
          <w:szCs w:val="14"/>
          <w:shd w:val="clear" w:fill="121314"/>
          <w:lang w:val="en-US" w:eastAsia="zh-CN" w:bidi="ar"/>
        </w:rPr>
        <w:t>);</w:t>
      </w:r>
    </w:p>
    <w:p w14:paraId="7F47606D">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inp</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inp</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focus</w:t>
      </w:r>
      <w:r>
        <w:rPr>
          <w:rFonts w:hint="default" w:ascii="Consolas" w:hAnsi="Consolas" w:eastAsia="Consolas" w:cs="Consolas"/>
          <w:b w:val="0"/>
          <w:bCs w:val="0"/>
          <w:color w:val="C9D1D9"/>
          <w:kern w:val="0"/>
          <w:sz w:val="14"/>
          <w:szCs w:val="14"/>
          <w:shd w:val="clear" w:fill="121314"/>
          <w:lang w:val="en-US" w:eastAsia="zh-CN" w:bidi="ar"/>
        </w:rPr>
        <w:t>();</w:t>
      </w:r>
    </w:p>
    <w:p w14:paraId="3E441A5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w:t>
      </w:r>
    </w:p>
    <w:p w14:paraId="540332C5">
      <w:pPr>
        <w:keepNext w:val="0"/>
        <w:keepLines w:val="0"/>
        <w:widowControl/>
        <w:suppressLineNumbers w:val="0"/>
        <w:jc w:val="left"/>
      </w:pPr>
    </w:p>
    <w:p w14:paraId="54C9AAE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function</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filterTab</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el</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filter</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w:t>
      </w:r>
    </w:p>
    <w:p w14:paraId="5F46851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querySelectorAll</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'.wa-tab'</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forEach</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=&gt;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79C0FF"/>
          <w:kern w:val="0"/>
          <w:sz w:val="14"/>
          <w:szCs w:val="14"/>
          <w:shd w:val="clear" w:fill="121314"/>
          <w:lang w:val="en-US" w:eastAsia="zh-CN" w:bidi="ar"/>
        </w:rPr>
        <w:t>classList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remove</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'active'</w:t>
      </w:r>
      <w:r>
        <w:rPr>
          <w:rFonts w:hint="default" w:ascii="Consolas" w:hAnsi="Consolas" w:eastAsia="Consolas" w:cs="Consolas"/>
          <w:b w:val="0"/>
          <w:bCs w:val="0"/>
          <w:color w:val="C9D1D9"/>
          <w:kern w:val="0"/>
          <w:sz w:val="14"/>
          <w:szCs w:val="14"/>
          <w:shd w:val="clear" w:fill="121314"/>
          <w:lang w:val="en-US" w:eastAsia="zh-CN" w:bidi="ar"/>
        </w:rPr>
        <w:t>));</w:t>
      </w:r>
    </w:p>
    <w:p w14:paraId="484A4A6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el</w:t>
      </w:r>
      <w:r>
        <w:rPr>
          <w:rFonts w:hint="default" w:ascii="Consolas" w:hAnsi="Consolas" w:eastAsia="Consolas" w:cs="Consolas"/>
          <w:b w:val="0"/>
          <w:bCs w:val="0"/>
          <w:color w:val="C9D1D9"/>
          <w:kern w:val="0"/>
          <w:sz w:val="14"/>
          <w:szCs w:val="14"/>
          <w:shd w:val="clear" w:fill="121314"/>
          <w:lang w:val="en-US" w:eastAsia="zh-CN" w:bidi="ar"/>
        </w:rPr>
        <w:t>.classList.</w:t>
      </w:r>
      <w:r>
        <w:rPr>
          <w:rFonts w:hint="default" w:ascii="Consolas" w:hAnsi="Consolas" w:eastAsia="Consolas" w:cs="Consolas"/>
          <w:b w:val="0"/>
          <w:bCs w:val="0"/>
          <w:color w:val="D2A8FF"/>
          <w:kern w:val="0"/>
          <w:sz w:val="14"/>
          <w:szCs w:val="14"/>
          <w:shd w:val="clear" w:fill="121314"/>
          <w:lang w:val="en-US" w:eastAsia="zh-CN" w:bidi="ar"/>
        </w:rPr>
        <w:t>add</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'active'</w:t>
      </w:r>
      <w:r>
        <w:rPr>
          <w:rFonts w:hint="default" w:ascii="Consolas" w:hAnsi="Consolas" w:eastAsia="Consolas" w:cs="Consolas"/>
          <w:b w:val="0"/>
          <w:bCs w:val="0"/>
          <w:color w:val="C9D1D9"/>
          <w:kern w:val="0"/>
          <w:sz w:val="14"/>
          <w:szCs w:val="14"/>
          <w:shd w:val="clear" w:fill="121314"/>
          <w:lang w:val="en-US" w:eastAsia="zh-CN" w:bidi="ar"/>
        </w:rPr>
        <w:t>);</w:t>
      </w:r>
    </w:p>
    <w:p w14:paraId="47772F2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activeFilter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filter</w:t>
      </w:r>
      <w:r>
        <w:rPr>
          <w:rFonts w:hint="default" w:ascii="Consolas" w:hAnsi="Consolas" w:eastAsia="Consolas" w:cs="Consolas"/>
          <w:b w:val="0"/>
          <w:bCs w:val="0"/>
          <w:color w:val="C9D1D9"/>
          <w:kern w:val="0"/>
          <w:sz w:val="14"/>
          <w:szCs w:val="14"/>
          <w:shd w:val="clear" w:fill="121314"/>
          <w:lang w:val="en-US" w:eastAsia="zh-CN" w:bidi="ar"/>
        </w:rPr>
        <w:t>;</w:t>
      </w:r>
    </w:p>
    <w:p w14:paraId="48AB27E3">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renderChatList</w:t>
      </w:r>
      <w:r>
        <w:rPr>
          <w:rFonts w:hint="default" w:ascii="Consolas" w:hAnsi="Consolas" w:eastAsia="Consolas" w:cs="Consolas"/>
          <w:b w:val="0"/>
          <w:bCs w:val="0"/>
          <w:color w:val="C9D1D9"/>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filter</w:t>
      </w:r>
      <w:r>
        <w:rPr>
          <w:rFonts w:hint="default" w:ascii="Consolas" w:hAnsi="Consolas" w:eastAsia="Consolas" w:cs="Consolas"/>
          <w:b w:val="0"/>
          <w:bCs w:val="0"/>
          <w:color w:val="C9D1D9"/>
          <w:kern w:val="0"/>
          <w:sz w:val="14"/>
          <w:szCs w:val="14"/>
          <w:shd w:val="clear" w:fill="121314"/>
          <w:lang w:val="en-US" w:eastAsia="zh-CN" w:bidi="ar"/>
        </w:rPr>
        <w:t>);</w:t>
      </w:r>
    </w:p>
    <w:p w14:paraId="7F378018">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C9D1D9"/>
          <w:kern w:val="0"/>
          <w:sz w:val="14"/>
          <w:szCs w:val="14"/>
          <w:shd w:val="clear" w:fill="121314"/>
          <w:lang w:val="en-US" w:eastAsia="zh-CN" w:bidi="ar"/>
        </w:rPr>
        <w:t>}</w:t>
      </w:r>
    </w:p>
    <w:p w14:paraId="76175C98">
      <w:pPr>
        <w:keepNext w:val="0"/>
        <w:keepLines w:val="0"/>
        <w:widowControl/>
        <w:suppressLineNumbers w:val="0"/>
        <w:jc w:val="left"/>
      </w:pPr>
    </w:p>
    <w:p w14:paraId="221F141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79C0FF"/>
          <w:kern w:val="0"/>
          <w:sz w:val="14"/>
          <w:szCs w:val="14"/>
          <w:shd w:val="clear" w:fill="121314"/>
          <w:lang w:val="en-US" w:eastAsia="zh-CN" w:bidi="ar"/>
        </w:rPr>
        <w:t>document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getElementById</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'searchInput'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addEventListener</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'input'</w:t>
      </w:r>
      <w:r>
        <w:rPr>
          <w:rFonts w:hint="default" w:ascii="Consolas" w:hAnsi="Consolas" w:eastAsia="Consolas" w:cs="Consolas"/>
          <w:b w:val="0"/>
          <w:bCs w:val="0"/>
          <w:color w:val="D4D4D4"/>
          <w:kern w:val="0"/>
          <w:sz w:val="14"/>
          <w:szCs w:val="14"/>
          <w:shd w:val="clear" w:fill="121314"/>
          <w:lang w:val="en-US" w:eastAsia="zh-CN" w:bidi="ar"/>
        </w:rPr>
        <w:t xml:space="preserve">, () </w:t>
      </w:r>
      <w:r>
        <w:rPr>
          <w:rFonts w:hint="default" w:ascii="Consolas" w:hAnsi="Consolas" w:eastAsia="Consolas" w:cs="Consolas"/>
          <w:b w:val="0"/>
          <w:bCs w:val="0"/>
          <w:color w:val="FF7B72"/>
          <w:kern w:val="0"/>
          <w:sz w:val="14"/>
          <w:szCs w:val="14"/>
          <w:shd w:val="clear" w:fill="121314"/>
          <w:lang w:val="en-US" w:eastAsia="zh-CN" w:bidi="ar"/>
        </w:rPr>
        <w:t>=&gt;</w:t>
      </w:r>
      <w:r>
        <w:rPr>
          <w:rFonts w:hint="default" w:ascii="Consolas" w:hAnsi="Consolas" w:eastAsia="Consolas" w:cs="Consolas"/>
          <w:b w:val="0"/>
          <w:bCs w:val="0"/>
          <w:color w:val="D4D4D4"/>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renderChatList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activeFilter</w:t>
      </w:r>
      <w:r>
        <w:rPr>
          <w:rFonts w:hint="default" w:ascii="Consolas" w:hAnsi="Consolas" w:eastAsia="Consolas" w:cs="Consolas"/>
          <w:b w:val="0"/>
          <w:bCs w:val="0"/>
          <w:color w:val="D4D4D4"/>
          <w:kern w:val="0"/>
          <w:sz w:val="14"/>
          <w:szCs w:val="14"/>
          <w:shd w:val="clear" w:fill="121314"/>
          <w:lang w:val="en-US" w:eastAsia="zh-CN" w:bidi="ar"/>
        </w:rPr>
        <w:t>));</w:t>
      </w:r>
    </w:p>
    <w:p w14:paraId="1B7D13BC">
      <w:pPr>
        <w:keepNext w:val="0"/>
        <w:keepLines w:val="0"/>
        <w:widowControl/>
        <w:suppressLineNumbers w:val="0"/>
        <w:jc w:val="left"/>
      </w:pPr>
    </w:p>
    <w:p w14:paraId="4C6EB139">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renderChatList</w:t>
      </w:r>
      <w:r>
        <w:rPr>
          <w:rFonts w:hint="default" w:ascii="Consolas" w:hAnsi="Consolas" w:eastAsia="Consolas" w:cs="Consolas"/>
          <w:b w:val="0"/>
          <w:bCs w:val="0"/>
          <w:color w:val="D4D4D4"/>
          <w:kern w:val="0"/>
          <w:sz w:val="14"/>
          <w:szCs w:val="14"/>
          <w:shd w:val="clear" w:fill="121314"/>
          <w:lang w:val="en-US" w:eastAsia="zh-CN" w:bidi="ar"/>
        </w:rPr>
        <w:t>();</w:t>
      </w:r>
    </w:p>
    <w:p w14:paraId="21A5482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D2A8FF"/>
          <w:kern w:val="0"/>
          <w:sz w:val="14"/>
          <w:szCs w:val="14"/>
          <w:shd w:val="clear" w:fill="121314"/>
          <w:lang w:val="en-US" w:eastAsia="zh-CN" w:bidi="ar"/>
        </w:rPr>
        <w:t>openChat</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5CEA8"/>
          <w:kern w:val="0"/>
          <w:sz w:val="14"/>
          <w:szCs w:val="14"/>
          <w:shd w:val="clear" w:fill="121314"/>
          <w:lang w:val="en-US" w:eastAsia="zh-CN" w:bidi="ar"/>
        </w:rPr>
        <w:t>1</w:t>
      </w:r>
      <w:r>
        <w:rPr>
          <w:rFonts w:hint="default" w:ascii="Consolas" w:hAnsi="Consolas" w:eastAsia="Consolas" w:cs="Consolas"/>
          <w:b w:val="0"/>
          <w:bCs w:val="0"/>
          <w:color w:val="D4D4D4"/>
          <w:kern w:val="0"/>
          <w:sz w:val="14"/>
          <w:szCs w:val="14"/>
          <w:shd w:val="clear" w:fill="121314"/>
          <w:lang w:val="en-US" w:eastAsia="zh-CN" w:bidi="ar"/>
        </w:rPr>
        <w:t>);</w:t>
      </w:r>
    </w:p>
    <w:p w14:paraId="67E8ED2E">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script</w:t>
      </w:r>
      <w:r>
        <w:rPr>
          <w:rFonts w:hint="default" w:ascii="Consolas" w:hAnsi="Consolas" w:eastAsia="Consolas" w:cs="Consolas"/>
          <w:b w:val="0"/>
          <w:bCs w:val="0"/>
          <w:color w:val="808080"/>
          <w:kern w:val="0"/>
          <w:sz w:val="14"/>
          <w:szCs w:val="14"/>
          <w:shd w:val="clear" w:fill="121314"/>
          <w:lang w:val="en-US" w:eastAsia="zh-CN" w:bidi="ar"/>
        </w:rPr>
        <w:t>&gt;</w:t>
      </w:r>
    </w:p>
    <w:p w14:paraId="10276645">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body</w:t>
      </w:r>
      <w:r>
        <w:rPr>
          <w:rFonts w:hint="default" w:ascii="Consolas" w:hAnsi="Consolas" w:eastAsia="Consolas" w:cs="Consolas"/>
          <w:b w:val="0"/>
          <w:bCs w:val="0"/>
          <w:color w:val="808080"/>
          <w:kern w:val="0"/>
          <w:sz w:val="14"/>
          <w:szCs w:val="14"/>
          <w:shd w:val="clear" w:fill="121314"/>
          <w:lang w:val="en-US" w:eastAsia="zh-CN" w:bidi="ar"/>
        </w:rPr>
        <w:t>&gt;</w:t>
      </w:r>
    </w:p>
    <w:p w14:paraId="2EFC272F">
      <w:pPr>
        <w:keepNext w:val="0"/>
        <w:keepLines w:val="0"/>
        <w:widowControl/>
        <w:suppressLineNumbers w:val="0"/>
        <w:shd w:val="clear" w:fill="121314"/>
        <w:spacing w:line="20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808080"/>
          <w:kern w:val="0"/>
          <w:sz w:val="14"/>
          <w:szCs w:val="14"/>
          <w:shd w:val="clear" w:fill="121314"/>
          <w:lang w:val="en-US" w:eastAsia="zh-CN" w:bidi="ar"/>
        </w:rPr>
        <w:t>&lt;/</w:t>
      </w:r>
      <w:r>
        <w:rPr>
          <w:rFonts w:hint="default" w:ascii="Consolas" w:hAnsi="Consolas" w:eastAsia="Consolas" w:cs="Consolas"/>
          <w:b w:val="0"/>
          <w:bCs w:val="0"/>
          <w:color w:val="7EE787"/>
          <w:kern w:val="0"/>
          <w:sz w:val="14"/>
          <w:szCs w:val="14"/>
          <w:shd w:val="clear" w:fill="121314"/>
          <w:lang w:val="en-US" w:eastAsia="zh-CN" w:bidi="ar"/>
        </w:rPr>
        <w:t>html</w:t>
      </w:r>
      <w:r>
        <w:rPr>
          <w:rFonts w:hint="default" w:ascii="Consolas" w:hAnsi="Consolas" w:eastAsia="Consolas" w:cs="Consolas"/>
          <w:b w:val="0"/>
          <w:bCs w:val="0"/>
          <w:color w:val="808080"/>
          <w:kern w:val="0"/>
          <w:sz w:val="14"/>
          <w:szCs w:val="14"/>
          <w:shd w:val="clear" w:fill="121314"/>
          <w:lang w:val="en-US" w:eastAsia="zh-CN" w:bidi="ar"/>
        </w:rPr>
        <w:t>&gt;</w:t>
      </w:r>
    </w:p>
    <w:p w14:paraId="3643C830">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A454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351</Words>
  <Characters>2099</Characters>
  <Lines>0</Lines>
  <Paragraphs>0</Paragraphs>
  <TotalTime>1</TotalTime>
  <ScaleCrop>false</ScaleCrop>
  <LinksUpToDate>false</LinksUpToDate>
  <CharactersWithSpaces>2391</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Marthand Bhargav</cp:lastModifiedBy>
  <dcterms:modified xsi:type="dcterms:W3CDTF">2026-05-31T18:09:33Z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eyJoZGlkIjoiYWNlNzNhNmIzOTIzZGY2M2QzZGFjMTM3NDZmMGZlYmUiLCJ1c2VySWQiOiI1NjcxODE5OTc2NTMifQ==</vt:lpwstr>
  </property>
  <property fmtid="{D5CDD505-2E9C-101B-9397-08002B2CF9AE}" pid="3" name="KSOProductBuildVer">
    <vt:lpwstr>1033-12.1.0.26372</vt:lpwstr>
  </property>
  <property fmtid="{D5CDD505-2E9C-101B-9397-08002B2CF9AE}" pid="4" name="ICV">
    <vt:lpwstr>2DE1BB2D367F48488EBB0836E36F958C_12</vt:lpwstr>
  </property>
</Properties>
</file>